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41C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  <w:t>可心，展信安：</w:t>
      </w:r>
    </w:p>
    <w:p w14:paraId="48DFD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60" w:firstLineChars="200"/>
        <w:jc w:val="left"/>
        <w:textAlignment w:val="auto"/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</w:pPr>
      <w:r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  <w:t>很抱歉之前伤害了你，却没想到伤得那么深，既然你决意要离开，那么我也不再纠缠，祝好！并依然说一声，谢谢！</w:t>
      </w:r>
    </w:p>
    <w:p w14:paraId="63FE0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60" w:firstLineChars="200"/>
        <w:jc w:val="left"/>
        <w:textAlignment w:val="auto"/>
        <w:rPr>
          <w:rFonts w:hint="default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</w:pPr>
      <w:r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  <w:t>看到你的焦虑与迷茫，我就像看到了曾经的自己，所以本想与你共同度过这段时光。这是每个中国式教育下的大学生都会经历的迷茫，总有一些事情会让你蜕变，成为一个更加坚定的人。这次分道扬镳之后，也让我们共同成长了一些。</w:t>
      </w:r>
    </w:p>
    <w:p w14:paraId="35456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60" w:firstLineChars="200"/>
        <w:jc w:val="left"/>
        <w:textAlignment w:val="auto"/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</w:pPr>
      <w:r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  <w:t>周昱娇说，你还需要一些经历才能成长，这或许是你们的隔阂所在，你们的话题开始变得不再同频，这让她觉得有些累，所以她选择放下这段关系，就像你选择放下我们这段关系，不同频的交流会造成矛盾，都认为对方无法理解，最终造成破裂。</w:t>
      </w:r>
    </w:p>
    <w:p w14:paraId="418603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60" w:firstLineChars="200"/>
        <w:jc w:val="left"/>
        <w:textAlignment w:val="auto"/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</w:pPr>
      <w:r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  <w:t>每个人都有自己的成长阶段，有自己的节奏，偏好，人生目标。总有一天你会跳出迷茫，坚定地选择自己的人生轨迹。人生总是迷茫，坚定，又迷茫，又坚定，最后释怀。</w:t>
      </w:r>
    </w:p>
    <w:p w14:paraId="6E7FF2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60" w:firstLineChars="200"/>
        <w:jc w:val="left"/>
        <w:textAlignment w:val="auto"/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</w:pPr>
      <w:r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  <w:t>你是一个非常优秀的人，有信念，坚韧，努力，脚踏实地；有些尚之桃的影子，但又与她有些不同；这些优点能把你带上人生的高度，不要害怕，阴郁的日子终将过去。勇敢地去享受你的人生，多出去走走，去看蔚蓝大海，去看江南烟雨，吃遍大江南北的美食，享受一生中最闲暇，最美好的时光。这样心情会好些。</w:t>
      </w:r>
    </w:p>
    <w:p w14:paraId="65A03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60" w:firstLineChars="200"/>
        <w:jc w:val="left"/>
        <w:textAlignment w:val="auto"/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</w:pPr>
      <w:r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  <w:t>可惜我没有孙远翥的温和聪颖，也不像栾念那样沉着自信，希望你能找到那份正缘；如果你不嫌弃，记住老家还有这样一个朋友，能够倾诉烦恼，能够帮你排版论文，对了，二级成绩出来之后能告诉我一下吗？过了的话发个朋友圈吧，毕竟付出了一些努力还是想看看结果的。</w:t>
      </w:r>
    </w:p>
    <w:p w14:paraId="6F173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60" w:firstLineChars="200"/>
        <w:jc w:val="left"/>
        <w:textAlignment w:val="auto"/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</w:pPr>
    </w:p>
    <w:p w14:paraId="1E26B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60" w:firstLineChars="200"/>
        <w:jc w:val="left"/>
        <w:textAlignment w:val="auto"/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</w:pPr>
      <w:r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  <w:t>祝好！</w:t>
      </w:r>
    </w:p>
    <w:p w14:paraId="5876D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60" w:firstLineChars="200"/>
        <w:jc w:val="left"/>
        <w:textAlignment w:val="auto"/>
        <w:rPr>
          <w:rFonts w:hint="default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</w:pPr>
      <w:r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  <w:t>再会！</w:t>
      </w:r>
    </w:p>
    <w:p w14:paraId="18B5F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60" w:firstLineChars="200"/>
        <w:jc w:val="right"/>
        <w:textAlignment w:val="auto"/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</w:pPr>
    </w:p>
    <w:p w14:paraId="50530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60" w:firstLineChars="200"/>
        <w:jc w:val="right"/>
        <w:textAlignment w:val="auto"/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</w:pPr>
    </w:p>
    <w:p w14:paraId="2590E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60" w:firstLineChars="200"/>
        <w:jc w:val="right"/>
        <w:textAlignment w:val="auto"/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</w:pPr>
    </w:p>
    <w:p w14:paraId="511E61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60" w:firstLineChars="200"/>
        <w:jc w:val="right"/>
        <w:textAlignment w:val="auto"/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</w:pPr>
      <w:r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  <w:t>周怿睿</w:t>
      </w:r>
    </w:p>
    <w:p w14:paraId="379A8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60" w:firstLineChars="200"/>
        <w:jc w:val="right"/>
        <w:textAlignment w:val="auto"/>
        <w:rPr>
          <w:rFonts w:hint="default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</w:pPr>
      <w:r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  <w:t>2026年4月</w:t>
      </w:r>
    </w:p>
    <w:sectPr>
      <w:headerReference r:id="rId5" w:type="default"/>
      <w:footerReference r:id="rId6" w:type="default"/>
      <w:pgSz w:w="11906" w:h="16838"/>
      <w:pgMar w:top="1587" w:right="1803" w:bottom="1491" w:left="1803" w:header="567" w:footer="567" w:gutter="0"/>
      <w:pgNumType w:fmt="decimal"/>
      <w:cols w:space="0" w:num="1"/>
      <w:rtlGutter w:val="0"/>
      <w:docGrid w:type="lines" w:linePitch="812" w:charSpace="1217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汉仪行楷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C1896171-7963-4A82-BD00-12F6C0809C7E}"/>
  </w:font>
  <w:font w:name="MiSans">
    <w:panose1 w:val="00000500000000000000"/>
    <w:charset w:val="86"/>
    <w:family w:val="auto"/>
    <w:pitch w:val="default"/>
    <w:sig w:usb0="00000001" w:usb1="0A0F1810" w:usb2="00000016" w:usb3="00000000" w:csb0="00040001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劲楷简">
    <w:panose1 w:val="00020600040101010101"/>
    <w:charset w:val="86"/>
    <w:family w:val="roman"/>
    <w:pitch w:val="default"/>
    <w:sig w:usb0="A00002BF" w:usb1="18EF7CFA" w:usb2="00000016" w:usb3="00000000" w:csb0="00040000" w:csb1="00000000"/>
  </w:font>
  <w:font w:name="仓耳与墨 W04">
    <w:panose1 w:val="02020400000000000000"/>
    <w:charset w:val="80"/>
    <w:family w:val="auto"/>
    <w:pitch w:val="default"/>
    <w:sig w:usb0="80000023" w:usb1="1801004A" w:usb2="00000010" w:usb3="00000000" w:csb0="00020001" w:csb1="00000000"/>
  </w:font>
  <w:font w:name="汉仪傲娇体简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汉仪字研卡通简">
    <w:panose1 w:val="00020600040101010101"/>
    <w:charset w:val="86"/>
    <w:family w:val="roman"/>
    <w:pitch w:val="default"/>
    <w:sig w:usb0="A000003F" w:usb1="0AC17CFA" w:usb2="00000016" w:usb3="00000000" w:csb0="0004009F" w:csb1="00000000"/>
  </w:font>
  <w:font w:name="汉仪字酷堂长林体简">
    <w:panose1 w:val="00020600040101010101"/>
    <w:charset w:val="86"/>
    <w:family w:val="auto"/>
    <w:pitch w:val="default"/>
    <w:sig w:usb0="8000003F" w:usb1="1AC104FA" w:usb2="00000016" w:usb3="00000000" w:csb0="0004009F" w:csb1="00000000"/>
  </w:font>
  <w:font w:name="仓耳舒圆体 W03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汉仪楷体简">
    <w:panose1 w:val="02010600000101010101"/>
    <w:charset w:val="80"/>
    <w:family w:val="auto"/>
    <w:pitch w:val="default"/>
    <w:sig w:usb0="800002BF" w:usb1="184F6CF8" w:usb2="00000012" w:usb3="00000000" w:csb0="00020001" w:csb1="00000000"/>
    <w:embedRegular r:id="rId2" w:fontKey="{B161DB26-DFB9-495D-8F9C-0CC8E3D119DD}"/>
  </w:font>
  <w:font w:name="汉仪正圆 55简">
    <w:altName w:val="宋体"/>
    <w:panose1 w:val="00020600040101010101"/>
    <w:charset w:val="86"/>
    <w:family w:val="roman"/>
    <w:pitch w:val="default"/>
    <w:sig w:usb0="00000000" w:usb1="00000000" w:usb2="00000016" w:usb3="00000000" w:csb0="0004009F" w:csb1="00000000"/>
  </w:font>
  <w:font w:name="仓耳舒圆体 W03">
    <w:panose1 w:val="02020400000000000000"/>
    <w:charset w:val="86"/>
    <w:family w:val="roman"/>
    <w:pitch w:val="default"/>
    <w:sig w:usb0="80000023" w:usb1="08C10458" w:usb2="00000012" w:usb3="00000000" w:csb0="0002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汉仪晓波花月圆简">
    <w:panose1 w:val="00020600040101010101"/>
    <w:charset w:val="86"/>
    <w:family w:val="auto"/>
    <w:pitch w:val="default"/>
    <w:sig w:usb0="A00000BF" w:usb1="1AC17CFA" w:usb2="00000016" w:usb3="00000000" w:csb0="0004009F" w:csb1="00000000"/>
  </w:font>
  <w:font w:name="汉仪新蒂黑板报体底字">
    <w:panose1 w:val="03000600000000000000"/>
    <w:charset w:val="86"/>
    <w:family w:val="auto"/>
    <w:pitch w:val="default"/>
    <w:sig w:usb0="00000003" w:usb1="18070000" w:usb2="00000002" w:usb3="00000000" w:csb0="00140000" w:csb1="00000000"/>
  </w:font>
  <w:font w:name="汉仪放肆骄傲体简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仓耳渔阳体 W03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仓耳渔阳体 W02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仓耳渔阳体 W02">
    <w:panose1 w:val="02020400000000000000"/>
    <w:charset w:val="86"/>
    <w:family w:val="roman"/>
    <w:pitch w:val="default"/>
    <w:sig w:usb0="80000023" w:usb1="08C10458" w:usb2="00000012" w:usb3="00000000" w:csb0="00020001" w:csb1="00000000"/>
  </w:font>
  <w:font w:name="仓耳渔阳体 W03">
    <w:panose1 w:val="02020400000000000000"/>
    <w:charset w:val="86"/>
    <w:family w:val="roman"/>
    <w:pitch w:val="default"/>
    <w:sig w:usb0="80000023" w:usb1="08C10458" w:usb2="00000012" w:usb3="00000000" w:csb0="00020001" w:csb1="00000000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汉仪小隶书简">
    <w:panose1 w:val="02010600000101010101"/>
    <w:charset w:val="80"/>
    <w:family w:val="auto"/>
    <w:pitch w:val="default"/>
    <w:sig w:usb0="800002BF" w:usb1="184F6CF8" w:usb2="00000012" w:usb3="00000000" w:csb0="0002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FAD481">
    <w:pPr>
      <w:pStyle w:val="35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posOffset>2317750</wp:posOffset>
              </wp:positionH>
              <wp:positionV relativeFrom="page">
                <wp:posOffset>9983470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1A2DC3">
                          <w:pPr>
                            <w:pStyle w:val="35"/>
                            <w:rPr>
                              <w:rStyle w:val="196"/>
                            </w:rPr>
                          </w:pPr>
                          <w:r>
                            <w:rPr>
                              <w:rStyle w:val="196"/>
                            </w:rPr>
                            <w:t xml:space="preserve">第 </w:t>
                          </w:r>
                          <w:r>
                            <w:rPr>
                              <w:rStyle w:val="196"/>
                            </w:rPr>
                            <w:fldChar w:fldCharType="begin"/>
                          </w:r>
                          <w:r>
                            <w:rPr>
                              <w:rStyle w:val="196"/>
                            </w:rPr>
                            <w:instrText xml:space="preserve"> PAGE  \* MERGEFORMAT </w:instrText>
                          </w:r>
                          <w:r>
                            <w:rPr>
                              <w:rStyle w:val="196"/>
                            </w:rPr>
                            <w:fldChar w:fldCharType="separate"/>
                          </w:r>
                          <w:r>
                            <w:rPr>
                              <w:rStyle w:val="196"/>
                            </w:rPr>
                            <w:t>1</w:t>
                          </w:r>
                          <w:r>
                            <w:rPr>
                              <w:rStyle w:val="196"/>
                            </w:rPr>
                            <w:fldChar w:fldCharType="end"/>
                          </w:r>
                          <w:r>
                            <w:rPr>
                              <w:rStyle w:val="19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82.5pt;margin-top:786.1pt;height:144pt;width:144pt;mso-position-horizontal-relative:margin;mso-position-vertical-relative:page;mso-wrap-style:none;z-index:251662336;mso-width-relative:page;mso-height-relative:page;" filled="f" stroked="f" coordsize="21600,21600" o:gfxdata="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kGvYt2QAAAA0BAAAPAAAAAAAAAAEAIAAAACIAAABkcnMvZG93bnJldi54bWxQSwEC&#10;FAAUAAAACACHTuJAFwyJuCwCAABVBAAADgAAAAAAAAABACAAAAAoAQAAZHJzL2Uyb0RvYy54bWxQ&#10;SwUGAAAAAAYABgBZAQAAx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1A2DC3">
                    <w:pPr>
                      <w:pStyle w:val="35"/>
                      <w:rPr>
                        <w:rStyle w:val="196"/>
                      </w:rPr>
                    </w:pPr>
                    <w:r>
                      <w:rPr>
                        <w:rStyle w:val="196"/>
                      </w:rPr>
                      <w:t xml:space="preserve">第 </w:t>
                    </w:r>
                    <w:r>
                      <w:rPr>
                        <w:rStyle w:val="196"/>
                      </w:rPr>
                      <w:fldChar w:fldCharType="begin"/>
                    </w:r>
                    <w:r>
                      <w:rPr>
                        <w:rStyle w:val="196"/>
                      </w:rPr>
                      <w:instrText xml:space="preserve"> PAGE  \* MERGEFORMAT </w:instrText>
                    </w:r>
                    <w:r>
                      <w:rPr>
                        <w:rStyle w:val="196"/>
                      </w:rPr>
                      <w:fldChar w:fldCharType="separate"/>
                    </w:r>
                    <w:r>
                      <w:rPr>
                        <w:rStyle w:val="196"/>
                      </w:rPr>
                      <w:t>1</w:t>
                    </w:r>
                    <w:r>
                      <w:rPr>
                        <w:rStyle w:val="196"/>
                      </w:rPr>
                      <w:fldChar w:fldCharType="end"/>
                    </w:r>
                    <w:r>
                      <w:rPr>
                        <w:rStyle w:val="196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560"/>
      </w:pPr>
      <w:r>
        <w:separator/>
      </w:r>
    </w:p>
  </w:footnote>
  <w:footnote w:type="continuationSeparator" w:id="1">
    <w:p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3BD9BB">
    <w:pPr>
      <w:pStyle w:val="36"/>
      <w:rPr>
        <w:rFonts w:hint="eastAsia"/>
        <w:lang w:eastAsia="zh-CN"/>
      </w:rPr>
    </w:pPr>
    <w: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560310" cy="10691495"/>
          <wp:effectExtent l="0" t="0" r="13970" b="6985"/>
          <wp:wrapNone/>
          <wp:docPr id="15" name="图片 48" descr="C:/Users/king/Downloads/背景@1.5x.png背景@1.5x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图片 48" descr="C:/Users/king/Downloads/背景@1.5x.png背景@1.5x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310" cy="106914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-64770</wp:posOffset>
              </wp:positionH>
              <wp:positionV relativeFrom="page">
                <wp:posOffset>1501775</wp:posOffset>
              </wp:positionV>
              <wp:extent cx="5400040" cy="8189595"/>
              <wp:effectExtent l="0" t="6350" r="10160" b="18415"/>
              <wp:wrapNone/>
              <wp:docPr id="1" name="组合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40" cy="8189595"/>
                        <a:chOff x="2483" y="3110"/>
                        <a:chExt cx="8787" cy="12897"/>
                      </a:xfrm>
                      <a:solidFill>
                        <a:schemeClr val="accent5">
                          <a:lumMod val="50000"/>
                        </a:schemeClr>
                      </a:solidFill>
                    </wpg:grpSpPr>
                    <wps:wsp>
                      <wps:cNvPr id="105" name="直接连接符 20"/>
                      <wps:cNvCnPr/>
                      <wps:spPr>
                        <a:xfrm>
                          <a:off x="5119" y="3110"/>
                          <a:ext cx="6150" cy="1"/>
                        </a:xfrm>
                        <a:prstGeom prst="line">
                          <a:avLst/>
                        </a:prstGeom>
                        <a:grpFill/>
                        <a:ln w="12700" cap="flat" cmpd="sng" algn="ctr">
                          <a:solidFill>
                            <a:srgbClr val="795136"/>
                          </a:solidFill>
                          <a:prstDash val="dash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6" name="直接连接符 21"/>
                      <wps:cNvCnPr/>
                      <wps:spPr>
                        <a:xfrm>
                          <a:off x="2483" y="6334"/>
                          <a:ext cx="8787" cy="1"/>
                        </a:xfrm>
                        <a:prstGeom prst="line">
                          <a:avLst/>
                        </a:prstGeom>
                        <a:grpFill/>
                        <a:ln w="12700" cap="flat" cmpd="sng" algn="ctr">
                          <a:solidFill>
                            <a:srgbClr val="795136"/>
                          </a:solidFill>
                          <a:prstDash val="dash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7" name="直接连接符 22"/>
                      <wps:cNvCnPr/>
                      <wps:spPr>
                        <a:xfrm>
                          <a:off x="2483" y="7946"/>
                          <a:ext cx="8787" cy="1"/>
                        </a:xfrm>
                        <a:prstGeom prst="line">
                          <a:avLst/>
                        </a:prstGeom>
                        <a:grpFill/>
                        <a:ln w="12700" cap="flat" cmpd="sng" algn="ctr">
                          <a:solidFill>
                            <a:srgbClr val="795136"/>
                          </a:solidFill>
                          <a:prstDash val="dash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" name="直接连接符 5"/>
                      <wps:cNvCnPr/>
                      <wps:spPr>
                        <a:xfrm>
                          <a:off x="5119" y="4722"/>
                          <a:ext cx="6150" cy="1"/>
                        </a:xfrm>
                        <a:prstGeom prst="line">
                          <a:avLst/>
                        </a:prstGeom>
                        <a:grpFill/>
                        <a:ln w="12700" cap="flat" cmpd="sng" algn="ctr">
                          <a:solidFill>
                            <a:srgbClr val="795136"/>
                          </a:solidFill>
                          <a:prstDash val="dash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" name="直接连接符 6"/>
                      <wps:cNvCnPr/>
                      <wps:spPr>
                        <a:xfrm>
                          <a:off x="2483" y="5528"/>
                          <a:ext cx="8787" cy="1"/>
                        </a:xfrm>
                        <a:prstGeom prst="line">
                          <a:avLst/>
                        </a:prstGeom>
                        <a:grpFill/>
                        <a:ln w="12700" cap="flat" cmpd="sng" algn="ctr">
                          <a:solidFill>
                            <a:srgbClr val="795136"/>
                          </a:solidFill>
                          <a:prstDash val="dash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" name="直接连接符 7"/>
                      <wps:cNvCnPr/>
                      <wps:spPr>
                        <a:xfrm>
                          <a:off x="2483" y="7140"/>
                          <a:ext cx="8787" cy="1"/>
                        </a:xfrm>
                        <a:prstGeom prst="line">
                          <a:avLst/>
                        </a:prstGeom>
                        <a:grpFill/>
                        <a:ln w="12700" cap="flat" cmpd="sng" algn="ctr">
                          <a:solidFill>
                            <a:srgbClr val="795136"/>
                          </a:solidFill>
                          <a:prstDash val="dash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" name="直接连接符 12"/>
                      <wps:cNvCnPr/>
                      <wps:spPr>
                        <a:xfrm>
                          <a:off x="5119" y="3916"/>
                          <a:ext cx="6150" cy="1"/>
                        </a:xfrm>
                        <a:prstGeom prst="line">
                          <a:avLst/>
                        </a:prstGeom>
                        <a:grpFill/>
                        <a:ln w="12700" cap="flat" cmpd="sng" algn="ctr">
                          <a:solidFill>
                            <a:srgbClr val="795136"/>
                          </a:solidFill>
                          <a:prstDash val="dash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8" name="直接连接符 24"/>
                      <wps:cNvCnPr/>
                      <wps:spPr>
                        <a:xfrm>
                          <a:off x="2483" y="8752"/>
                          <a:ext cx="8787" cy="1"/>
                        </a:xfrm>
                        <a:prstGeom prst="line">
                          <a:avLst/>
                        </a:prstGeom>
                        <a:grpFill/>
                        <a:ln w="12700" cap="flat" cmpd="sng" algn="ctr">
                          <a:solidFill>
                            <a:srgbClr val="795136"/>
                          </a:solidFill>
                          <a:prstDash val="dash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9" name="直接连接符 25"/>
                      <wps:cNvCnPr/>
                      <wps:spPr>
                        <a:xfrm>
                          <a:off x="2483" y="9558"/>
                          <a:ext cx="8787" cy="1"/>
                        </a:xfrm>
                        <a:prstGeom prst="line">
                          <a:avLst/>
                        </a:prstGeom>
                        <a:grpFill/>
                        <a:ln w="12700" cap="flat" cmpd="sng" algn="ctr">
                          <a:solidFill>
                            <a:srgbClr val="795136"/>
                          </a:solidFill>
                          <a:prstDash val="dash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8" name="直接连接符 28"/>
                      <wps:cNvCnPr/>
                      <wps:spPr>
                        <a:xfrm>
                          <a:off x="2483" y="10364"/>
                          <a:ext cx="8787" cy="1"/>
                        </a:xfrm>
                        <a:prstGeom prst="line">
                          <a:avLst/>
                        </a:prstGeom>
                        <a:grpFill/>
                        <a:ln w="12700" cap="flat" cmpd="sng" algn="ctr">
                          <a:solidFill>
                            <a:srgbClr val="795136"/>
                          </a:solidFill>
                          <a:prstDash val="dash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0" name="直接连接符 30"/>
                      <wps:cNvCnPr/>
                      <wps:spPr>
                        <a:xfrm>
                          <a:off x="2483" y="11976"/>
                          <a:ext cx="8787" cy="1"/>
                        </a:xfrm>
                        <a:prstGeom prst="line">
                          <a:avLst/>
                        </a:prstGeom>
                        <a:grpFill/>
                        <a:ln w="12700" cap="flat" cmpd="sng" algn="ctr">
                          <a:solidFill>
                            <a:srgbClr val="795136"/>
                          </a:solidFill>
                          <a:prstDash val="dash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1" name="直接连接符 31"/>
                      <wps:cNvCnPr/>
                      <wps:spPr>
                        <a:xfrm>
                          <a:off x="2483" y="11170"/>
                          <a:ext cx="8787" cy="1"/>
                        </a:xfrm>
                        <a:prstGeom prst="line">
                          <a:avLst/>
                        </a:prstGeom>
                        <a:grpFill/>
                        <a:ln w="12700" cap="flat" cmpd="sng" algn="ctr">
                          <a:solidFill>
                            <a:srgbClr val="795136"/>
                          </a:solidFill>
                          <a:prstDash val="dash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" name="直接连接符 29"/>
                      <wps:cNvCnPr/>
                      <wps:spPr>
                        <a:xfrm>
                          <a:off x="2483" y="16006"/>
                          <a:ext cx="8787" cy="1"/>
                        </a:xfrm>
                        <a:prstGeom prst="line">
                          <a:avLst/>
                        </a:prstGeom>
                        <a:grpFill/>
                        <a:ln w="12700" cap="flat" cmpd="sng" algn="ctr">
                          <a:solidFill>
                            <a:srgbClr val="795136"/>
                          </a:solidFill>
                          <a:prstDash val="dash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" name="直接连接符 8"/>
                      <wps:cNvCnPr/>
                      <wps:spPr>
                        <a:xfrm>
                          <a:off x="2483" y="15200"/>
                          <a:ext cx="8787" cy="1"/>
                        </a:xfrm>
                        <a:prstGeom prst="line">
                          <a:avLst/>
                        </a:prstGeom>
                        <a:grpFill/>
                        <a:ln w="12700" cap="flat" cmpd="sng" algn="ctr">
                          <a:solidFill>
                            <a:srgbClr val="795136"/>
                          </a:solidFill>
                          <a:prstDash val="dash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" name="直接连接符 9"/>
                      <wps:cNvCnPr/>
                      <wps:spPr>
                        <a:xfrm>
                          <a:off x="2483" y="14394"/>
                          <a:ext cx="8787" cy="1"/>
                        </a:xfrm>
                        <a:prstGeom prst="line">
                          <a:avLst/>
                        </a:prstGeom>
                        <a:grpFill/>
                        <a:ln w="12700" cap="flat" cmpd="sng" algn="ctr">
                          <a:solidFill>
                            <a:srgbClr val="795136"/>
                          </a:solidFill>
                          <a:prstDash val="dash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" name="直接连接符 10"/>
                      <wps:cNvCnPr/>
                      <wps:spPr>
                        <a:xfrm>
                          <a:off x="2483" y="13588"/>
                          <a:ext cx="8787" cy="1"/>
                        </a:xfrm>
                        <a:prstGeom prst="line">
                          <a:avLst/>
                        </a:prstGeom>
                        <a:grpFill/>
                        <a:ln w="12700" cap="flat" cmpd="sng" algn="ctr">
                          <a:solidFill>
                            <a:srgbClr val="795136"/>
                          </a:solidFill>
                          <a:prstDash val="dash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0" name="直接连接符 11"/>
                      <wps:cNvCnPr/>
                      <wps:spPr>
                        <a:xfrm>
                          <a:off x="2483" y="12782"/>
                          <a:ext cx="8787" cy="1"/>
                        </a:xfrm>
                        <a:prstGeom prst="line">
                          <a:avLst/>
                        </a:prstGeom>
                        <a:grpFill/>
                        <a:ln w="12700" cap="flat" cmpd="sng" algn="ctr">
                          <a:solidFill>
                            <a:srgbClr val="795136"/>
                          </a:solidFill>
                          <a:prstDash val="dash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5.1pt;margin-top:118.25pt;height:644.85pt;width:425.2pt;mso-position-vertical-relative:page;z-index:251659264;mso-width-relative:page;mso-height-relative:page;" coordorigin="2483,3110" coordsize="8787,12897" o:gfxdata="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">
              <o:lock v:ext="edit" aspectratio="f"/>
              <v:line id="直接连接符 20" o:spid="_x0000_s1026" o:spt="20" style="position:absolute;left:5119;top:3110;height:1;width:6150;" filled="t" stroked="t" coordsize="21600,21600" o:gfxdata="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ZjxfvQAA&#10;ANwAAAAPAAAAAAAAAAEAIAAAACIAAABkcnMvZG93bnJldi54bWxQSwECFAAUAAAACACHTuJAMy8F&#10;njsAAAA5AAAAEAAAAAAAAAABACAAAAAMAQAAZHJzL3NoYXBleG1sLnhtbFBLBQYAAAAABgAGAFsB&#10;AAC2AwAAAAA=&#10;">
                <v:fill on="t" focussize="0,0"/>
                <v:stroke weight="1pt" color="#795136 [3204]" miterlimit="8" joinstyle="miter" dashstyle="dash"/>
                <v:imagedata o:title=""/>
                <o:lock v:ext="edit" aspectratio="f"/>
              </v:line>
              <v:line id="直接连接符 21" o:spid="_x0000_s1026" o:spt="20" style="position:absolute;left:2483;top:6334;height:1;width:8787;" filled="t" stroked="t" coordsize="21600,21600" o:gfxdata="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tKIovQAA&#10;ANwAAAAPAAAAAAAAAAEAIAAAACIAAABkcnMvZG93bnJldi54bWxQSwECFAAUAAAACACHTuJAMy8F&#10;njsAAAA5AAAAEAAAAAAAAAABACAAAAAMAQAAZHJzL3NoYXBleG1sLnhtbFBLBQYAAAAABgAGAFsB&#10;AAC2AwAAAAA=&#10;">
                <v:fill on="t" focussize="0,0"/>
                <v:stroke weight="1pt" color="#795136 [3204]" miterlimit="8" joinstyle="miter" dashstyle="dash"/>
                <v:imagedata o:title=""/>
                <o:lock v:ext="edit" aspectratio="f"/>
              </v:line>
              <v:line id="直接连接符 22" o:spid="_x0000_s1026" o:spt="20" style="position:absolute;left:2483;top:7946;height:1;width:8787;" filled="t" stroked="t" coordsize="21600,21600" o:gfxdata="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+AezvQAA&#10;ANwAAAAPAAAAAAAAAAEAIAAAACIAAABkcnMvZG93bnJldi54bWxQSwECFAAUAAAACACHTuJAMy8F&#10;njsAAAA5AAAAEAAAAAAAAAABACAAAAAMAQAAZHJzL3NoYXBleG1sLnhtbFBLBQYAAAAABgAGAFsB&#10;AAC2AwAAAAA=&#10;">
                <v:fill on="t" focussize="0,0"/>
                <v:stroke weight="1pt" color="#795136 [3204]" miterlimit="8" joinstyle="miter" dashstyle="dash"/>
                <v:imagedata o:title=""/>
                <o:lock v:ext="edit" aspectratio="f"/>
              </v:line>
              <v:line id="_x0000_s1026" o:spid="_x0000_s1026" o:spt="20" style="position:absolute;left:5119;top:4722;height:1;width:6150;" filled="t" stroked="t" coordsize="21600,21600" o:gfxdata="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PKdlS5AAAA2gAA&#10;AA8AAAAAAAAAAQAgAAAAIgAAAGRycy9kb3ducmV2LnhtbFBLAQIUABQAAAAIAIdO4kAzLwWeOwAA&#10;ADkAAAAQAAAAAAAAAAEAIAAAAAgBAABkcnMvc2hhcGV4bWwueG1sUEsFBgAAAAAGAAYAWwEAALID&#10;AAAAAA==&#10;">
                <v:fill on="t" focussize="0,0"/>
                <v:stroke weight="1pt" color="#795136 [3204]" miterlimit="8" joinstyle="miter" dashstyle="dash"/>
                <v:imagedata o:title=""/>
                <o:lock v:ext="edit" aspectratio="f"/>
              </v:line>
              <v:line id="_x0000_s1026" o:spid="_x0000_s1026" o:spt="20" style="position:absolute;left:2483;top:5528;height:1;width:8787;" filled="t" stroked="t" coordsize="21600,21600" o:gfxdata="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GOgjugAAANoA&#10;AAAPAAAAAAAAAAEAIAAAACIAAABkcnMvZG93bnJldi54bWxQSwECFAAUAAAACACHTuJAMy8FnjsA&#10;AAA5AAAAEAAAAAAAAAABACAAAAAJAQAAZHJzL3NoYXBleG1sLnhtbFBLBQYAAAAABgAGAFsBAACz&#10;AwAAAAA=&#10;">
                <v:fill on="t" focussize="0,0"/>
                <v:stroke weight="1pt" color="#795136 [3204]" miterlimit="8" joinstyle="miter" dashstyle="dash"/>
                <v:imagedata o:title=""/>
                <o:lock v:ext="edit" aspectratio="f"/>
              </v:line>
              <v:line id="_x0000_s1026" o:spid="_x0000_s1026" o:spt="20" style="position:absolute;left:2483;top:7140;height:1;width:8787;" filled="t" stroked="t" coordsize="21600,21600" o:gfxdata="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xUTbi5AAAA2gAA&#10;AA8AAAAAAAAAAQAgAAAAIgAAAGRycy9kb3ducmV2LnhtbFBLAQIUABQAAAAIAIdO4kAzLwWeOwAA&#10;ADkAAAAQAAAAAAAAAAEAIAAAAAgBAABkcnMvc2hhcGV4bWwueG1sUEsFBgAAAAAGAAYAWwEAALID&#10;AAAAAA==&#10;">
                <v:fill on="t" focussize="0,0"/>
                <v:stroke weight="1pt" color="#795136 [3204]" miterlimit="8" joinstyle="miter" dashstyle="dash"/>
                <v:imagedata o:title=""/>
                <o:lock v:ext="edit" aspectratio="f"/>
              </v:line>
              <v:line id="_x0000_s1026" o:spid="_x0000_s1026" o:spt="20" style="position:absolute;left:5119;top:3916;height:1;width:6150;" filled="t" stroked="t" coordsize="21600,21600" o:gfxdata="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qnul7sAAADb&#10;AAAADwAAAAAAAAABACAAAAAiAAAAZHJzL2Rvd25yZXYueG1sUEsBAhQAFAAAAAgAh07iQDMvBZ47&#10;AAAAOQAAABAAAAAAAAAAAQAgAAAACgEAAGRycy9zaGFwZXhtbC54bWxQSwUGAAAAAAYABgBbAQAA&#10;tAMAAAAA&#10;">
                <v:fill on="t" focussize="0,0"/>
                <v:stroke weight="1pt" color="#795136 [3204]" miterlimit="8" joinstyle="miter" dashstyle="dash"/>
                <v:imagedata o:title=""/>
                <o:lock v:ext="edit" aspectratio="f"/>
              </v:line>
              <v:line id="直接连接符 24" o:spid="_x0000_s1026" o:spt="20" style="position:absolute;left:2483;top:8752;height:1;width:8787;" filled="t" stroked="t" coordsize="21600,21600" o:gfxdata="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9nk8G8AAAA&#10;3AAAAA8AAAAAAAAAAQAgAAAAIgAAAGRycy9kb3ducmV2LnhtbFBLAQIUABQAAAAIAIdO4kAzLwWe&#10;OwAAADkAAAAQAAAAAAAAAAEAIAAAAAsBAABkcnMvc2hhcGV4bWwueG1sUEsFBgAAAAAGAAYAWwEA&#10;ALUDAAAAAA==&#10;">
                <v:fill on="t" focussize="0,0"/>
                <v:stroke weight="1pt" color="#795136 [3204]" miterlimit="8" joinstyle="miter" dashstyle="dash"/>
                <v:imagedata o:title=""/>
                <o:lock v:ext="edit" aspectratio="f"/>
              </v:line>
              <v:line id="直接连接符 25" o:spid="_x0000_s1026" o:spt="20" style="position:absolute;left:2483;top:9558;height:1;width:8787;" filled="t" stroked="t" coordsize="21600,21600" o:gfxdata="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ArNlq8AAAA&#10;3AAAAA8AAAAAAAAAAQAgAAAAIgAAAGRycy9kb3ducmV2LnhtbFBLAQIUABQAAAAIAIdO4kAzLwWe&#10;OwAAADkAAAAQAAAAAAAAAAEAIAAAAAsBAABkcnMvc2hhcGV4bWwueG1sUEsFBgAAAAAGAAYAWwEA&#10;ALUDAAAAAA==&#10;">
                <v:fill on="t" focussize="0,0"/>
                <v:stroke weight="1pt" color="#795136 [3204]" miterlimit="8" joinstyle="miter" dashstyle="dash"/>
                <v:imagedata o:title=""/>
                <o:lock v:ext="edit" aspectratio="f"/>
              </v:line>
              <v:line id="_x0000_s1026" o:spid="_x0000_s1026" o:spt="20" style="position:absolute;left:2483;top:10364;height:1;width:8787;" filled="t" stroked="t" coordsize="21600,21600" o:gfxdata="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S0TwLsAAADb&#10;AAAADwAAAAAAAAABACAAAAAiAAAAZHJzL2Rvd25yZXYueG1sUEsBAhQAFAAAAAgAh07iQDMvBZ47&#10;AAAAOQAAABAAAAAAAAAAAQAgAAAACgEAAGRycy9zaGFwZXhtbC54bWxQSwUGAAAAAAYABgBbAQAA&#10;tAMAAAAA&#10;">
                <v:fill on="t" focussize="0,0"/>
                <v:stroke weight="1pt" color="#795136 [3204]" miterlimit="8" joinstyle="miter" dashstyle="dash"/>
                <v:imagedata o:title=""/>
                <o:lock v:ext="edit" aspectratio="f"/>
              </v:line>
              <v:line id="_x0000_s1026" o:spid="_x0000_s1026" o:spt="20" style="position:absolute;left:2483;top:11976;height:1;width:8787;" filled="t" stroked="t" coordsize="21600,21600" o:gfxdata="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oKJG7sAAADb&#10;AAAADwAAAAAAAAABACAAAAAiAAAAZHJzL2Rvd25yZXYueG1sUEsBAhQAFAAAAAgAh07iQDMvBZ47&#10;AAAAOQAAABAAAAAAAAAAAQAgAAAACgEAAGRycy9zaGFwZXhtbC54bWxQSwUGAAAAAAYABgBbAQAA&#10;tAMAAAAA&#10;">
                <v:fill on="t" focussize="0,0"/>
                <v:stroke weight="1pt" color="#795136 [3204]" miterlimit="8" joinstyle="miter" dashstyle="dash"/>
                <v:imagedata o:title=""/>
                <o:lock v:ext="edit" aspectratio="f"/>
              </v:line>
              <v:line id="_x0000_s1026" o:spid="_x0000_s1026" o:spt="20" style="position:absolute;left:2483;top:11170;height:1;width:8787;" filled="t" stroked="t" coordsize="21600,21600" o:gfxdata="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nOLIC8AAAA&#10;2wAAAA8AAAAAAAAAAQAgAAAAIgAAAGRycy9kb3ducmV2LnhtbFBLAQIUABQAAAAIAIdO4kAzLwWe&#10;OwAAADkAAAAQAAAAAAAAAAEAIAAAAAsBAABkcnMvc2hhcGV4bWwueG1sUEsFBgAAAAAGAAYAWwEA&#10;ALUDAAAAAA==&#10;">
                <v:fill on="t" focussize="0,0"/>
                <v:stroke weight="1pt" color="#795136 [3204]" miterlimit="8" joinstyle="miter" dashstyle="dash"/>
                <v:imagedata o:title=""/>
                <o:lock v:ext="edit" aspectratio="f"/>
              </v:line>
              <v:line id="_x0000_s1026" o:spid="_x0000_s1026" o:spt="20" style="position:absolute;left:2483;top:16006;height:1;width:8787;" filled="t" stroked="t" coordsize="21600,21600" o:gfxdata="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YbZbugAAANsA&#10;AAAPAAAAAAAAAAEAIAAAACIAAABkcnMvZG93bnJldi54bWxQSwECFAAUAAAACACHTuJAMy8FnjsA&#10;AAA5AAAAEAAAAAAAAAABACAAAAAJAQAAZHJzL3NoYXBleG1sLnhtbFBLBQYAAAAABgAGAFsBAACz&#10;AwAAAAA=&#10;">
                <v:fill on="t" focussize="0,0"/>
                <v:stroke weight="1pt" color="#795136 [3204]" miterlimit="8" joinstyle="miter" dashstyle="dash"/>
                <v:imagedata o:title=""/>
                <o:lock v:ext="edit" aspectratio="f"/>
              </v:line>
              <v:line id="直接连接符 8" o:spid="_x0000_s1026" o:spt="20" style="position:absolute;left:2483;top:15200;height:1;width:8787;" filled="t" stroked="t" coordsize="21600,21600" o:gfxdata="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CPuILsAAADa&#10;AAAADwAAAAAAAAABACAAAAAiAAAAZHJzL2Rvd25yZXYueG1sUEsBAhQAFAAAAAgAh07iQDMvBZ47&#10;AAAAOQAAABAAAAAAAAAAAQAgAAAACgEAAGRycy9zaGFwZXhtbC54bWxQSwUGAAAAAAYABgBbAQAA&#10;tAMAAAAA&#10;">
                <v:fill on="t" focussize="0,0"/>
                <v:stroke weight="1pt" color="#795136 [3204]" miterlimit="8" joinstyle="miter" dashstyle="dash"/>
                <v:imagedata o:title=""/>
                <o:lock v:ext="edit" aspectratio="f"/>
              </v:line>
              <v:line id="_x0000_s1026" o:spid="_x0000_s1026" o:spt="20" style="position:absolute;left:2483;top:14394;height:1;width:8787;" filled="t" stroked="t" coordsize="21600,21600" o:gfxdata="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h3xRugAAANoA&#10;AAAPAAAAAAAAAAEAIAAAACIAAABkcnMvZG93bnJldi54bWxQSwECFAAUAAAACACHTuJAMy8FnjsA&#10;AAA5AAAAEAAAAAAAAAABACAAAAAJAQAAZHJzL3NoYXBleG1sLnhtbFBLBQYAAAAABgAGAFsBAACz&#10;AwAAAAA=&#10;">
                <v:fill on="t" focussize="0,0"/>
                <v:stroke weight="1pt" color="#795136 [3204]" miterlimit="8" joinstyle="miter" dashstyle="dash"/>
                <v:imagedata o:title=""/>
                <o:lock v:ext="edit" aspectratio="f"/>
              </v:line>
              <v:line id="_x0000_s1026" o:spid="_x0000_s1026" o:spt="20" style="position:absolute;left:2483;top:13588;height:1;width:8787;" filled="t" stroked="t" coordsize="21600,21600" o:gfxdata="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TfVe7sAAADb&#10;AAAADwAAAAAAAAABACAAAAAiAAAAZHJzL2Rvd25yZXYueG1sUEsBAhQAFAAAAAgAh07iQDMvBZ47&#10;AAAAOQAAABAAAAAAAAAAAQAgAAAACgEAAGRycy9zaGFwZXhtbC54bWxQSwUGAAAAAAYABgBbAQAA&#10;tAMAAAAA&#10;">
                <v:fill on="t" focussize="0,0"/>
                <v:stroke weight="1pt" color="#795136 [3204]" miterlimit="8" joinstyle="miter" dashstyle="dash"/>
                <v:imagedata o:title=""/>
                <o:lock v:ext="edit" aspectratio="f"/>
              </v:line>
              <v:line id="直接连接符 11" o:spid="_x0000_s1026" o:spt="20" style="position:absolute;left:2483;top:12782;height:1;width:8787;" filled="t" stroked="t" coordsize="21600,21600" o:gfxdata="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TICRq8AAAA&#10;3AAAAA8AAAAAAAAAAQAgAAAAIgAAAGRycy9kb3ducmV2LnhtbFBLAQIUABQAAAAIAIdO4kAzLwWe&#10;OwAAADkAAAAQAAAAAAAAAAEAIAAAAAsBAABkcnMvc2hhcGV4bWwueG1sUEsFBgAAAAAGAAYAWwEA&#10;ALUDAAAAAA==&#10;">
                <v:fill on="t" focussize="0,0"/>
                <v:stroke weight="1pt" color="#795136 [3204]" miterlimit="8" joinstyle="miter" dashstyle="dash"/>
                <v:imagedata o:title=""/>
                <o:lock v:ext="edit" aspectratio="f"/>
              </v:line>
            </v:group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-1143000</wp:posOffset>
              </wp:positionH>
              <wp:positionV relativeFrom="page">
                <wp:posOffset>534670</wp:posOffset>
              </wp:positionV>
              <wp:extent cx="2552700" cy="2143125"/>
              <wp:effectExtent l="6350" t="6350" r="16510" b="14605"/>
              <wp:wrapThrough wrapText="bothSides">
                <wp:wrapPolygon>
                  <wp:start x="-54" y="-64"/>
                  <wp:lineTo x="-54" y="21440"/>
                  <wp:lineTo x="21482" y="21440"/>
                  <wp:lineTo x="21482" y="-64"/>
                  <wp:lineTo x="-54" y="-64"/>
                </wp:wrapPolygon>
              </wp:wrapThrough>
              <wp:docPr id="14" name="矩形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905" y="534670"/>
                        <a:ext cx="2552700" cy="2143125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bg1">
                            <a:alpha val="1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90pt;margin-top:42.1pt;height:168.75pt;width:201pt;mso-position-vertical-relative:page;mso-wrap-distance-left:9pt;mso-wrap-distance-right:9pt;z-index:-251656192;v-text-anchor:middle;mso-width-relative:page;mso-height-relative:page;" filled="f" stroked="t" coordsize="21600,21600" wrapcoords="-54 -64 -54 21440 21482 21440 21482 -64 -54 -64" o:gfxdata="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MHeU02QAAAAsBAAAPAAAAAAAAAAEA&#10;IAAAACIAAABkcnMvZG93bnJldi54bWxQSwECFAAUAAAACACHTuJAAPlKvYACAAD2BAAADgAAAAAA&#10;AAABACAAAAAoAQAAZHJzL2Uyb0RvYy54bWxQSwUGAAAAAAYABgBZAQAAGgYAAAAA&#10;">
              <v:fill on="f" focussize="0,0"/>
              <v:stroke weight="1pt" color="#FFFFFF [3212]" opacity="655f" miterlimit="8" joinstyle="miter"/>
              <v:imagedata o:title=""/>
              <o:lock v:ext="edit" aspectratio="f"/>
              <w10:wrap type="through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4C66DE"/>
    <w:multiLevelType w:val="multilevel"/>
    <w:tmpl w:val="A44C66DE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汉仪楷体简" w:hAnsi="汉仪楷体简" w:eastAsia="汉仪楷体简"/>
      </w:rPr>
    </w:lvl>
    <w:lvl w:ilvl="1" w:tentative="0">
      <w:start w:val="1"/>
      <w:numFmt w:val="chineseCounting"/>
      <w:pStyle w:val="3"/>
      <w:suff w:val="nothing"/>
      <w:lvlText w:val="(%2) "/>
      <w:lvlJc w:val="left"/>
      <w:pPr>
        <w:tabs>
          <w:tab w:val="left" w:pos="0"/>
        </w:tabs>
        <w:ind w:left="0" w:firstLine="0"/>
      </w:pPr>
      <w:rPr>
        <w:rFonts w:hint="eastAsia" w:ascii="汉仪楷体简" w:hAnsi="汉仪楷体简" w:eastAsia="汉仪楷体简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tabs>
          <w:tab w:val="left" w:pos="0"/>
        </w:tabs>
        <w:ind w:left="0" w:firstLine="0"/>
      </w:pPr>
      <w:rPr>
        <w:rFonts w:hint="eastAsia" w:ascii="汉仪楷体简" w:hAnsi="汉仪楷体简" w:eastAsia="汉仪楷体简"/>
      </w:rPr>
    </w:lvl>
    <w:lvl w:ilvl="3" w:tentative="0">
      <w:start w:val="1"/>
      <w:numFmt w:val="decimal"/>
      <w:pStyle w:val="5"/>
      <w:suff w:val="nothing"/>
      <w:lvlText w:val="%4）"/>
      <w:lvlJc w:val="left"/>
      <w:pPr>
        <w:tabs>
          <w:tab w:val="left" w:pos="0"/>
        </w:tabs>
        <w:ind w:left="0" w:firstLine="0"/>
      </w:pPr>
      <w:rPr>
        <w:rFonts w:hint="eastAsia" w:ascii="汉仪楷体简" w:hAnsi="汉仪楷体简" w:eastAsia="汉仪楷体简"/>
      </w:rPr>
    </w:lvl>
    <w:lvl w:ilvl="4" w:tentative="0">
      <w:start w:val="1"/>
      <w:numFmt w:val="upperLetter"/>
      <w:pStyle w:val="6"/>
      <w:suff w:val="nothing"/>
      <w:lvlText w:val="%5．"/>
      <w:lvlJc w:val="left"/>
      <w:pPr>
        <w:tabs>
          <w:tab w:val="left" w:pos="0"/>
        </w:tabs>
        <w:ind w:left="0" w:firstLine="0"/>
      </w:pPr>
      <w:rPr>
        <w:rFonts w:hint="eastAsia" w:ascii="汉仪楷体简" w:hAnsi="汉仪楷体简" w:eastAsia="汉仪楷体简"/>
      </w:rPr>
    </w:lvl>
    <w:lvl w:ilvl="5" w:tentative="0">
      <w:start w:val="1"/>
      <w:numFmt w:val="lowerLetter"/>
      <w:pStyle w:val="7"/>
      <w:suff w:val="nothing"/>
      <w:lvlText w:val="%6．"/>
      <w:lvlJc w:val="left"/>
      <w:pPr>
        <w:tabs>
          <w:tab w:val="left" w:pos="0"/>
        </w:tabs>
        <w:ind w:left="0" w:firstLine="0"/>
      </w:pPr>
      <w:rPr>
        <w:rFonts w:hint="eastAsia" w:ascii="汉仪楷体简" w:hAnsi="汉仪楷体简" w:eastAsia="汉仪楷体简"/>
      </w:rPr>
    </w:lvl>
    <w:lvl w:ilvl="6" w:tentative="0">
      <w:start w:val="1"/>
      <w:numFmt w:val="upperRoman"/>
      <w:pStyle w:val="8"/>
      <w:suff w:val="nothing"/>
      <w:lvlText w:val="%7．"/>
      <w:lvlJc w:val="left"/>
      <w:pPr>
        <w:tabs>
          <w:tab w:val="left" w:pos="0"/>
        </w:tabs>
        <w:ind w:left="0" w:firstLine="0"/>
      </w:pPr>
      <w:rPr>
        <w:rFonts w:hint="eastAsia" w:ascii="汉仪楷体简" w:hAnsi="汉仪楷体简" w:eastAsia="汉仪楷体简"/>
      </w:rPr>
    </w:lvl>
    <w:lvl w:ilvl="7" w:tentative="0">
      <w:start w:val="1"/>
      <w:numFmt w:val="lowerRoman"/>
      <w:pStyle w:val="9"/>
      <w:suff w:val="nothing"/>
      <w:lvlText w:val="%8．"/>
      <w:lvlJc w:val="left"/>
      <w:pPr>
        <w:tabs>
          <w:tab w:val="left" w:pos="0"/>
        </w:tabs>
        <w:ind w:left="0" w:firstLine="0"/>
      </w:pPr>
      <w:rPr>
        <w:rFonts w:hint="eastAsia" w:ascii="汉仪楷体简" w:hAnsi="汉仪楷体简" w:eastAsia="汉仪楷体简"/>
      </w:rPr>
    </w:lvl>
    <w:lvl w:ilvl="8" w:tentative="0">
      <w:start w:val="1"/>
      <w:numFmt w:val="lowerRoman"/>
      <w:pStyle w:val="10"/>
      <w:suff w:val="nothing"/>
      <w:lvlText w:val="%9）"/>
      <w:lvlJc w:val="left"/>
      <w:pPr>
        <w:tabs>
          <w:tab w:val="left" w:pos="0"/>
        </w:tabs>
        <w:ind w:left="0" w:firstLine="0"/>
      </w:pPr>
      <w:rPr>
        <w:rFonts w:hint="eastAsia" w:ascii="汉仪楷体简" w:hAnsi="汉仪楷体简" w:eastAsia="汉仪楷体简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41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30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2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29"/>
      <w:lvlText w:val="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14"/>
      <w:lvlText w:val="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22"/>
      <w:lvlText w:val="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25"/>
      <w:lvlText w:val="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17"/>
      <w:lvlText w:val=""/>
      <w:lvlJc w:val="left"/>
      <w:pPr>
        <w:tabs>
          <w:tab w:val="left" w:pos="360"/>
        </w:tabs>
        <w:ind w:left="360" w:hanging="360" w:hangingChars="20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9"/>
  </w:num>
  <w:num w:numId="5">
    <w:abstractNumId w:val="10"/>
  </w:num>
  <w:num w:numId="6">
    <w:abstractNumId w:val="7"/>
  </w:num>
  <w:num w:numId="7">
    <w:abstractNumId w:val="3"/>
  </w:num>
  <w:num w:numId="8">
    <w:abstractNumId w:val="8"/>
  </w:num>
  <w:num w:numId="9">
    <w:abstractNumId w:val="5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TrueTypeFonts/>
  <w:saveSubsetFonts/>
  <w:bordersDoNotSurroundHeader w:val="1"/>
  <w:bordersDoNotSurroundFooter w:val="1"/>
  <w:attachedTemplate r:id="rId1"/>
  <w:documentProtection w:enforcement="0"/>
  <w:defaultTabStop w:val="420"/>
  <w:drawingGridVerticalSpacing w:val="145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FF55BA"/>
    <w:rsid w:val="2A3967D5"/>
    <w:rsid w:val="2C703E76"/>
    <w:rsid w:val="3F293F7C"/>
    <w:rsid w:val="4A154318"/>
    <w:rsid w:val="4EFF55BA"/>
    <w:rsid w:val="6D535020"/>
    <w:rsid w:val="7F08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qFormat="1" w:uiPriority="0" w:name="Table Simple 1"/>
    <w:lsdException w:qFormat="1" w:uiPriority="0" w:name="Table Simple 2"/>
    <w:lsdException w:qFormat="1" w:uiPriority="0" w:name="Table Simple 3"/>
    <w:lsdException w:qFormat="1" w:uiPriority="0" w:name="Table Classic 1"/>
    <w:lsdException w:qFormat="1" w:uiPriority="0" w:name="Table Classic 2"/>
    <w:lsdException w:qFormat="1" w:uiPriority="0" w:name="Table Classic 3"/>
    <w:lsdException w:qFormat="1" w:uiPriority="0" w:name="Table Classic 4"/>
    <w:lsdException w:qFormat="1" w:uiPriority="0" w:name="Table Colorful 1"/>
    <w:lsdException w:qFormat="1" w:uiPriority="0" w:name="Table Colorful 2"/>
    <w:lsdException w:qFormat="1" w:uiPriority="0" w:name="Table Colorful 3"/>
    <w:lsdException w:qFormat="1" w:uiPriority="0" w:name="Table Columns 1"/>
    <w:lsdException w:qFormat="1" w:uiPriority="0" w:name="Table Columns 2"/>
    <w:lsdException w:qFormat="1" w:uiPriority="0" w:name="Table Columns 3"/>
    <w:lsdException w:qFormat="1" w:uiPriority="0" w:name="Table Columns 4"/>
    <w:lsdException w:qFormat="1" w:uiPriority="0" w:name="Table Columns 5"/>
    <w:lsdException w:qFormat="1" w:uiPriority="0" w:name="Table Grid 1"/>
    <w:lsdException w:qFormat="1" w:uiPriority="0" w:name="Table Grid 2"/>
    <w:lsdException w:qFormat="1" w:uiPriority="0" w:name="Table Grid 3"/>
    <w:lsdException w:qFormat="1" w:uiPriority="0" w:name="Table Grid 4"/>
    <w:lsdException w:qFormat="1" w:uiPriority="0" w:name="Table Grid 5"/>
    <w:lsdException w:qFormat="1" w:uiPriority="0" w:name="Table Grid 6"/>
    <w:lsdException w:qFormat="1" w:uiPriority="0" w:name="Table Grid 7"/>
    <w:lsdException w:qFormat="1" w:uiPriority="0" w:name="Table Grid 8"/>
    <w:lsdException w:qFormat="1" w:uiPriority="0" w:name="Table List 1"/>
    <w:lsdException w:qFormat="1" w:uiPriority="0" w:name="Table List 2"/>
    <w:lsdException w:qFormat="1" w:uiPriority="0" w:name="Table List 3"/>
    <w:lsdException w:qFormat="1" w:uiPriority="0" w:name="Table List 4"/>
    <w:lsdException w:qFormat="1" w:uiPriority="0" w:name="Table List 5"/>
    <w:lsdException w:qFormat="1" w:uiPriority="0" w:name="Table List 6"/>
    <w:lsdException w:qFormat="1" w:uiPriority="0" w:name="Table List 7"/>
    <w:lsdException w:qFormat="1" w:uiPriority="0" w:name="Table List 8"/>
    <w:lsdException w:qFormat="1" w:uiPriority="0" w:name="Table 3D effects 1"/>
    <w:lsdException w:qFormat="1" w:uiPriority="0" w:name="Table 3D effects 2"/>
    <w:lsdException w:qFormat="1" w:uiPriority="0" w:name="Table 3D effects 3"/>
    <w:lsdException w:qFormat="1" w:uiPriority="0" w:name="Table Contemporary"/>
    <w:lsdException w:qFormat="1" w:uiPriority="0" w:name="Table Elegant"/>
    <w:lsdException w:qFormat="1" w:uiPriority="0" w:name="Table Professional"/>
    <w:lsdException w:qFormat="1" w:uiPriority="0" w:name="Table Subtle 1"/>
    <w:lsdException w:qFormat="1" w:uiPriority="0" w:name="Table Subtle 2"/>
    <w:lsdException w:qFormat="1" w:uiPriority="0" w:name="Table Web 1"/>
    <w:lsdException w:qFormat="1" w:uiPriority="0" w:name="Table Web 2"/>
    <w:lsdException w:qFormat="1"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iPriority="0" w:name="Table Theme"/>
    <w:lsdException w:qFormat="1" w:uiPriority="60" w:name="Light Shading"/>
    <w:lsdException w:qFormat="1" w:uiPriority="61" w:name="Light List"/>
    <w:lsdException w:qFormat="1" w:uiPriority="62" w:name="Light Grid"/>
    <w:lsdException w:qFormat="1" w:uiPriority="63" w:name="Medium Shading 1"/>
    <w:lsdException w:qFormat="1" w:uiPriority="64" w:name="Medium Shading 2"/>
    <w:lsdException w:qFormat="1" w:uiPriority="65" w:name="Medium List 1"/>
    <w:lsdException w:qFormat="1" w:uiPriority="66" w:name="Medium List 2"/>
    <w:lsdException w:qFormat="1" w:uiPriority="67" w:name="Medium Grid 1"/>
    <w:lsdException w:qFormat="1" w:uiPriority="68" w:name="Medium Grid 2"/>
    <w:lsdException w:qFormat="1" w:uiPriority="69" w:name="Medium Grid 3"/>
    <w:lsdException w:qFormat="1" w:uiPriority="70" w:name="Dark List"/>
    <w:lsdException w:qFormat="1" w:uiPriority="71" w:name="Colorful Shading"/>
    <w:lsdException w:qFormat="1" w:uiPriority="72" w:name="Colorful List"/>
    <w:lsdException w:qFormat="1" w:uiPriority="73" w:name="Colorful Grid"/>
    <w:lsdException w:qFormat="1" w:uiPriority="60" w:name="Light Shading Accent 1"/>
    <w:lsdException w:qFormat="1" w:uiPriority="61" w:name="Light List Accent 1"/>
    <w:lsdException w:qFormat="1" w:uiPriority="62" w:name="Light Grid Accent 1"/>
    <w:lsdException w:qFormat="1" w:uiPriority="63" w:name="Medium Shading 1 Accent 1"/>
    <w:lsdException w:qFormat="1" w:uiPriority="64" w:name="Medium Shading 2 Accent 1"/>
    <w:lsdException w:qFormat="1" w:uiPriority="65" w:name="Medium List 1 Accent 1"/>
    <w:lsdException w:qFormat="1" w:uiPriority="66" w:name="Medium List 2 Accent 1"/>
    <w:lsdException w:qFormat="1" w:uiPriority="67" w:name="Medium Grid 1 Accent 1"/>
    <w:lsdException w:qFormat="1" w:uiPriority="68" w:name="Medium Grid 2 Accent 1"/>
    <w:lsdException w:qFormat="1" w:uiPriority="69" w:name="Medium Grid 3 Accent 1"/>
    <w:lsdException w:qFormat="1" w:uiPriority="70" w:name="Dark List Accent 1"/>
    <w:lsdException w:qFormat="1" w:uiPriority="71" w:name="Colorful Shading Accent 1"/>
    <w:lsdException w:qFormat="1" w:uiPriority="72" w:name="Colorful List Accent 1"/>
    <w:lsdException w:qFormat="1" w:uiPriority="73" w:name="Colorful Grid Accent 1"/>
    <w:lsdException w:qFormat="1" w:uiPriority="60" w:name="Light Shading Accent 2"/>
    <w:lsdException w:qFormat="1" w:uiPriority="61" w:name="Light List Accent 2"/>
    <w:lsdException w:qFormat="1" w:uiPriority="62" w:name="Light Grid Accent 2"/>
    <w:lsdException w:qFormat="1" w:uiPriority="63" w:name="Medium Shading 1 Accent 2"/>
    <w:lsdException w:qFormat="1" w:uiPriority="64" w:name="Medium Shading 2 Accent 2"/>
    <w:lsdException w:qFormat="1" w:uiPriority="65" w:name="Medium List 1 Accent 2"/>
    <w:lsdException w:qFormat="1" w:uiPriority="66" w:name="Medium List 2 Accent 2"/>
    <w:lsdException w:qFormat="1" w:uiPriority="67" w:name="Medium Grid 1 Accent 2"/>
    <w:lsdException w:qFormat="1" w:uiPriority="68" w:name="Medium Grid 2 Accent 2"/>
    <w:lsdException w:qFormat="1" w:uiPriority="69" w:name="Medium Grid 3 Accent 2"/>
    <w:lsdException w:qFormat="1" w:uiPriority="70" w:name="Dark List Accent 2"/>
    <w:lsdException w:qFormat="1" w:uiPriority="71" w:name="Colorful Shading Accent 2"/>
    <w:lsdException w:qFormat="1" w:uiPriority="72" w:name="Colorful List Accent 2"/>
    <w:lsdException w:qFormat="1" w:uiPriority="73" w:name="Colorful Grid Accent 2"/>
    <w:lsdException w:qFormat="1" w:uiPriority="60" w:name="Light Shading Accent 3"/>
    <w:lsdException w:qFormat="1" w:uiPriority="61" w:name="Light List Accent 3"/>
    <w:lsdException w:qFormat="1" w:uiPriority="62" w:name="Light Grid Accent 3"/>
    <w:lsdException w:qFormat="1" w:uiPriority="63" w:name="Medium Shading 1 Accent 3"/>
    <w:lsdException w:qFormat="1" w:uiPriority="64" w:name="Medium Shading 2 Accent 3"/>
    <w:lsdException w:qFormat="1" w:uiPriority="65" w:name="Medium List 1 Accent 3"/>
    <w:lsdException w:qFormat="1" w:uiPriority="66" w:name="Medium List 2 Accent 3"/>
    <w:lsdException w:qFormat="1" w:uiPriority="67" w:name="Medium Grid 1 Accent 3"/>
    <w:lsdException w:qFormat="1" w:uiPriority="68" w:name="Medium Grid 2 Accent 3"/>
    <w:lsdException w:qFormat="1" w:uiPriority="69" w:name="Medium Grid 3 Accent 3"/>
    <w:lsdException w:qFormat="1" w:uiPriority="70" w:name="Dark List Accent 3"/>
    <w:lsdException w:qFormat="1" w:uiPriority="71" w:name="Colorful Shading Accent 3"/>
    <w:lsdException w:qFormat="1" w:uiPriority="72" w:name="Colorful List Accent 3"/>
    <w:lsdException w:qFormat="1" w:uiPriority="73" w:name="Colorful Grid Accent 3"/>
    <w:lsdException w:qFormat="1" w:uiPriority="60" w:name="Light Shading Accent 4"/>
    <w:lsdException w:qFormat="1" w:uiPriority="61" w:name="Light List Accent 4"/>
    <w:lsdException w:qFormat="1" w:uiPriority="62" w:name="Light Grid Accent 4"/>
    <w:lsdException w:qFormat="1" w:uiPriority="63" w:name="Medium Shading 1 Accent 4"/>
    <w:lsdException w:qFormat="1" w:uiPriority="64" w:name="Medium Shading 2 Accent 4"/>
    <w:lsdException w:qFormat="1" w:uiPriority="65" w:name="Medium List 1 Accent 4"/>
    <w:lsdException w:qFormat="1" w:uiPriority="66" w:name="Medium List 2 Accent 4"/>
    <w:lsdException w:qFormat="1" w:uiPriority="67" w:name="Medium Grid 1 Accent 4"/>
    <w:lsdException w:qFormat="1" w:uiPriority="68" w:name="Medium Grid 2 Accent 4"/>
    <w:lsdException w:qFormat="1" w:uiPriority="69" w:name="Medium Grid 3 Accent 4"/>
    <w:lsdException w:qFormat="1" w:uiPriority="70" w:name="Dark List Accent 4"/>
    <w:lsdException w:qFormat="1" w:uiPriority="71" w:name="Colorful Shading Accent 4"/>
    <w:lsdException w:qFormat="1" w:uiPriority="72" w:name="Colorful List Accent 4"/>
    <w:lsdException w:qFormat="1" w:uiPriority="73" w:name="Colorful Grid Accent 4"/>
    <w:lsdException w:qFormat="1" w:uiPriority="60" w:name="Light Shading Accent 5"/>
    <w:lsdException w:qFormat="1" w:uiPriority="61" w:name="Light List Accent 5"/>
    <w:lsdException w:qFormat="1" w:uiPriority="62" w:name="Light Grid Accent 5"/>
    <w:lsdException w:qFormat="1" w:uiPriority="63" w:name="Medium Shading 1 Accent 5"/>
    <w:lsdException w:qFormat="1" w:uiPriority="64" w:name="Medium Shading 2 Accent 5"/>
    <w:lsdException w:qFormat="1" w:uiPriority="65" w:name="Medium List 1 Accent 5"/>
    <w:lsdException w:qFormat="1" w:uiPriority="66" w:name="Medium List 2 Accent 5"/>
    <w:lsdException w:qFormat="1" w:uiPriority="67" w:name="Medium Grid 1 Accent 5"/>
    <w:lsdException w:qFormat="1" w:uiPriority="68" w:name="Medium Grid 2 Accent 5"/>
    <w:lsdException w:qFormat="1" w:uiPriority="69" w:name="Medium Grid 3 Accent 5"/>
    <w:lsdException w:qFormat="1" w:uiPriority="70" w:name="Dark List Accent 5"/>
    <w:lsdException w:qFormat="1" w:uiPriority="71" w:name="Colorful Shading Accent 5"/>
    <w:lsdException w:qFormat="1" w:uiPriority="72" w:name="Colorful List Accent 5"/>
    <w:lsdException w:qFormat="1" w:uiPriority="73" w:name="Colorful Grid Accent 5"/>
    <w:lsdException w:qFormat="1" w:uiPriority="60" w:name="Light Shading Accent 6"/>
    <w:lsdException w:qFormat="1" w:uiPriority="61" w:name="Light List Accent 6"/>
    <w:lsdException w:qFormat="1" w:uiPriority="62" w:name="Light Grid Accent 6"/>
    <w:lsdException w:qFormat="1" w:uiPriority="63" w:name="Medium Shading 1 Accent 6"/>
    <w:lsdException w:qFormat="1" w:uiPriority="64" w:name="Medium Shading 2 Accent 6"/>
    <w:lsdException w:qFormat="1" w:uiPriority="65" w:name="Medium List 1 Accent 6"/>
    <w:lsdException w:qFormat="1" w:uiPriority="66" w:name="Medium List 2 Accent 6"/>
    <w:lsdException w:qFormat="1" w:uiPriority="67" w:name="Medium Grid 1 Accent 6"/>
    <w:lsdException w:qFormat="1" w:uiPriority="68" w:name="Medium Grid 2 Accent 6"/>
    <w:lsdException w:qFormat="1" w:uiPriority="69" w:name="Medium Grid 3 Accent 6"/>
    <w:lsdException w:qFormat="1" w:uiPriority="70" w:name="Dark List Accent 6"/>
    <w:lsdException w:qFormat="1" w:uiPriority="71" w:name="Colorful Shading Accent 6"/>
    <w:lsdException w:qFormat="1" w:uiPriority="72" w:name="Colorful List Accent 6"/>
    <w:lsdException w:qFormat="1" w:uiPriority="73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rPr>
      <w:rFonts w:ascii="汉仪楷体简" w:hAnsi="汉仪楷体简" w:eastAsia="汉仪楷体简" w:cs="Times New Roman"/>
      <w:color w:val="172328"/>
      <w:kern w:val="2"/>
      <w:sz w:val="28"/>
      <w:szCs w:val="28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numPr>
        <w:ilvl w:val="0"/>
        <w:numId w:val="1"/>
      </w:numPr>
      <w:adjustRightInd w:val="0"/>
      <w:spacing w:line="804" w:lineRule="exact"/>
      <w:textAlignment w:val="center"/>
      <w:outlineLvl w:val="0"/>
    </w:pPr>
    <w:rPr>
      <w:rFonts w:ascii="汉仪楷体简" w:hAnsi="汉仪楷体简" w:eastAsia="汉仪楷体简" w:cs="Times New Roman"/>
      <w:b/>
      <w:bCs/>
      <w:color w:val="262626" w:themeColor="text1" w:themeTint="D9"/>
      <w:kern w:val="44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">
    <w:name w:val="heading 2"/>
    <w:next w:val="1"/>
    <w:unhideWhenUsed/>
    <w:qFormat/>
    <w:uiPriority w:val="0"/>
    <w:pPr>
      <w:keepNext/>
      <w:keepLines/>
      <w:numPr>
        <w:ilvl w:val="1"/>
        <w:numId w:val="1"/>
      </w:numPr>
      <w:adjustRightInd w:val="0"/>
      <w:spacing w:line="790" w:lineRule="exact"/>
      <w:textAlignment w:val="center"/>
      <w:outlineLvl w:val="1"/>
    </w:pPr>
    <w:rPr>
      <w:rFonts w:ascii="汉仪楷体简" w:hAnsi="汉仪楷体简" w:eastAsia="汉仪楷体简" w:cs="Times New Roman"/>
      <w:b/>
      <w:bCs/>
      <w:sz w:val="28"/>
      <w:szCs w:val="28"/>
      <w:lang w:val="en-US" w:eastAsia="zh-CN" w:bidi="ar-SA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2"/>
        <w:numId w:val="1"/>
      </w:numPr>
      <w:adjustRightInd w:val="0"/>
      <w:spacing w:line="790" w:lineRule="exact"/>
      <w:textAlignment w:val="center"/>
      <w:outlineLvl w:val="2"/>
    </w:pPr>
    <w:rPr>
      <w:rFonts w:ascii="汉仪楷体简" w:hAnsi="汉仪楷体简" w:eastAsia="汉仪楷体简" w:cs="Times New Roman"/>
      <w:b/>
      <w:bCs/>
      <w:sz w:val="28"/>
      <w:szCs w:val="28"/>
      <w:lang w:val="en-US" w:eastAsia="zh-CN" w:bidi="ar-SA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3"/>
        <w:numId w:val="1"/>
      </w:numPr>
      <w:adjustRightInd w:val="0"/>
      <w:spacing w:line="804" w:lineRule="exact"/>
      <w:textAlignment w:val="center"/>
      <w:outlineLvl w:val="3"/>
    </w:pPr>
    <w:rPr>
      <w:rFonts w:ascii="汉仪楷体简" w:hAnsi="汉仪楷体简" w:eastAsia="汉仪楷体简" w:cs="Times New Roman"/>
      <w:b/>
      <w:bCs/>
      <w:sz w:val="28"/>
      <w:szCs w:val="28"/>
      <w:lang w:val="en-US" w:eastAsia="zh-CN" w:bidi="ar-SA"/>
    </w:rPr>
  </w:style>
  <w:style w:type="paragraph" w:styleId="6">
    <w:name w:val="heading 5"/>
    <w:next w:val="1"/>
    <w:unhideWhenUsed/>
    <w:qFormat/>
    <w:uiPriority w:val="0"/>
    <w:pPr>
      <w:keepNext/>
      <w:keepLines/>
      <w:numPr>
        <w:ilvl w:val="4"/>
        <w:numId w:val="1"/>
      </w:numPr>
      <w:adjustRightInd w:val="0"/>
      <w:spacing w:line="804" w:lineRule="exact"/>
      <w:textAlignment w:val="center"/>
      <w:outlineLvl w:val="4"/>
    </w:pPr>
    <w:rPr>
      <w:rFonts w:ascii="汉仪楷体简" w:hAnsi="汉仪楷体简" w:eastAsia="汉仪楷体简" w:cs="Times New Roman"/>
      <w:b/>
      <w:bCs/>
      <w:sz w:val="28"/>
      <w:szCs w:val="28"/>
      <w:lang w:val="en-US" w:eastAsia="zh-CN" w:bidi="ar-SA"/>
    </w:rPr>
  </w:style>
  <w:style w:type="paragraph" w:styleId="7">
    <w:name w:val="heading 6"/>
    <w:next w:val="1"/>
    <w:unhideWhenUsed/>
    <w:qFormat/>
    <w:uiPriority w:val="0"/>
    <w:pPr>
      <w:keepNext/>
      <w:keepLines/>
      <w:numPr>
        <w:ilvl w:val="5"/>
        <w:numId w:val="1"/>
      </w:numPr>
      <w:adjustRightInd w:val="0"/>
      <w:spacing w:line="804" w:lineRule="exact"/>
      <w:textAlignment w:val="center"/>
      <w:outlineLvl w:val="5"/>
    </w:pPr>
    <w:rPr>
      <w:rFonts w:ascii="汉仪楷体简" w:hAnsi="汉仪楷体简" w:eastAsia="汉仪楷体简" w:cs="Times New Roman"/>
      <w:b/>
      <w:bCs/>
      <w:sz w:val="28"/>
      <w:szCs w:val="28"/>
      <w:lang w:val="en-US" w:eastAsia="zh-CN" w:bidi="ar-SA"/>
    </w:rPr>
  </w:style>
  <w:style w:type="paragraph" w:styleId="8">
    <w:name w:val="heading 7"/>
    <w:next w:val="1"/>
    <w:unhideWhenUsed/>
    <w:qFormat/>
    <w:uiPriority w:val="0"/>
    <w:pPr>
      <w:keepNext/>
      <w:keepLines/>
      <w:numPr>
        <w:ilvl w:val="6"/>
        <w:numId w:val="1"/>
      </w:numPr>
      <w:adjustRightInd w:val="0"/>
      <w:spacing w:line="804" w:lineRule="exact"/>
      <w:textAlignment w:val="center"/>
      <w:outlineLvl w:val="6"/>
    </w:pPr>
    <w:rPr>
      <w:rFonts w:ascii="汉仪楷体简" w:hAnsi="汉仪楷体简" w:eastAsia="汉仪楷体简" w:cs="Times New Roman"/>
      <w:b/>
      <w:bCs/>
      <w:sz w:val="28"/>
      <w:szCs w:val="28"/>
      <w:lang w:val="en-US" w:eastAsia="zh-CN" w:bidi="ar-SA"/>
    </w:rPr>
  </w:style>
  <w:style w:type="paragraph" w:styleId="9">
    <w:name w:val="heading 8"/>
    <w:next w:val="1"/>
    <w:unhideWhenUsed/>
    <w:qFormat/>
    <w:uiPriority w:val="0"/>
    <w:pPr>
      <w:keepNext/>
      <w:keepLines/>
      <w:numPr>
        <w:ilvl w:val="7"/>
        <w:numId w:val="1"/>
      </w:numPr>
      <w:adjustRightInd w:val="0"/>
      <w:spacing w:line="804" w:lineRule="exact"/>
      <w:textAlignment w:val="center"/>
      <w:outlineLvl w:val="7"/>
    </w:pPr>
    <w:rPr>
      <w:rFonts w:ascii="汉仪楷体简" w:hAnsi="汉仪楷体简" w:eastAsia="汉仪楷体简" w:cs="Times New Roman"/>
      <w:b/>
      <w:bCs/>
      <w:sz w:val="28"/>
      <w:szCs w:val="28"/>
      <w:lang w:val="en-US" w:eastAsia="zh-CN" w:bidi="ar-SA"/>
    </w:rPr>
  </w:style>
  <w:style w:type="paragraph" w:styleId="10">
    <w:name w:val="heading 9"/>
    <w:next w:val="1"/>
    <w:unhideWhenUsed/>
    <w:qFormat/>
    <w:uiPriority w:val="0"/>
    <w:pPr>
      <w:keepNext/>
      <w:keepLines/>
      <w:numPr>
        <w:ilvl w:val="8"/>
        <w:numId w:val="1"/>
      </w:numPr>
      <w:adjustRightInd w:val="0"/>
      <w:spacing w:line="804" w:lineRule="exact"/>
      <w:textAlignment w:val="center"/>
      <w:outlineLvl w:val="8"/>
    </w:pPr>
    <w:rPr>
      <w:rFonts w:ascii="汉仪楷体简" w:hAnsi="汉仪楷体简" w:eastAsia="汉仪楷体简" w:cs="Times New Roman"/>
      <w:b/>
      <w:bCs/>
      <w:sz w:val="28"/>
      <w:szCs w:val="28"/>
      <w:lang w:val="en-US" w:eastAsia="zh-CN" w:bidi="ar-SA"/>
    </w:rPr>
  </w:style>
  <w:style w:type="character" w:default="1" w:styleId="193">
    <w:name w:val="Default Paragraph Font"/>
    <w:semiHidden/>
    <w:unhideWhenUsed/>
    <w:qFormat/>
    <w:uiPriority w:val="1"/>
  </w:style>
  <w:style w:type="table" w:default="1" w:styleId="5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0"/>
    <w:pPr>
      <w:ind w:left="2520" w:leftChars="1200"/>
    </w:pPr>
  </w:style>
  <w:style w:type="paragraph" w:styleId="12">
    <w:name w:val="List Number 2"/>
    <w:basedOn w:val="1"/>
    <w:qFormat/>
    <w:uiPriority w:val="0"/>
    <w:pPr>
      <w:numPr>
        <w:ilvl w:val="0"/>
        <w:numId w:val="2"/>
      </w:numPr>
      <w:contextualSpacing/>
    </w:pPr>
  </w:style>
  <w:style w:type="paragraph" w:styleId="13">
    <w:name w:val="Note Heading"/>
    <w:basedOn w:val="1"/>
    <w:next w:val="1"/>
    <w:link w:val="217"/>
    <w:qFormat/>
    <w:uiPriority w:val="0"/>
    <w:pPr>
      <w:jc w:val="center"/>
    </w:pPr>
  </w:style>
  <w:style w:type="paragraph" w:styleId="14">
    <w:name w:val="List Bullet 4"/>
    <w:basedOn w:val="1"/>
    <w:qFormat/>
    <w:uiPriority w:val="0"/>
    <w:pPr>
      <w:numPr>
        <w:ilvl w:val="0"/>
        <w:numId w:val="3"/>
      </w:numPr>
      <w:contextualSpacing/>
    </w:pPr>
  </w:style>
  <w:style w:type="paragraph" w:styleId="15">
    <w:name w:val="List Number"/>
    <w:basedOn w:val="1"/>
    <w:qFormat/>
    <w:uiPriority w:val="0"/>
    <w:pPr>
      <w:numPr>
        <w:ilvl w:val="0"/>
        <w:numId w:val="4"/>
      </w:numPr>
      <w:contextualSpacing/>
    </w:pPr>
  </w:style>
  <w:style w:type="paragraph" w:styleId="16">
    <w:name w:val="caption"/>
    <w:basedOn w:val="1"/>
    <w:next w:val="1"/>
    <w:unhideWhenUsed/>
    <w:qFormat/>
    <w:uiPriority w:val="0"/>
    <w:pPr>
      <w:ind w:firstLine="0" w:firstLineChars="0"/>
    </w:pPr>
    <w:rPr>
      <w:rFonts w:hint="eastAsia"/>
      <w:sz w:val="20"/>
      <w:szCs w:val="20"/>
    </w:rPr>
  </w:style>
  <w:style w:type="paragraph" w:styleId="17">
    <w:name w:val="List Bullet"/>
    <w:basedOn w:val="1"/>
    <w:qFormat/>
    <w:uiPriority w:val="0"/>
    <w:pPr>
      <w:numPr>
        <w:ilvl w:val="0"/>
        <w:numId w:val="5"/>
      </w:numPr>
      <w:contextualSpacing/>
    </w:pPr>
  </w:style>
  <w:style w:type="paragraph" w:styleId="18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sz w:val="24"/>
      <w:szCs w:val="24"/>
    </w:rPr>
  </w:style>
  <w:style w:type="paragraph" w:styleId="19">
    <w:name w:val="annotation text"/>
    <w:basedOn w:val="1"/>
    <w:qFormat/>
    <w:uiPriority w:val="0"/>
    <w:pPr>
      <w:ind w:firstLine="0" w:firstLineChars="0"/>
      <w:jc w:val="left"/>
    </w:pPr>
    <w:rPr>
      <w:rFonts w:hint="eastAsia"/>
      <w:sz w:val="22"/>
      <w:szCs w:val="22"/>
    </w:rPr>
  </w:style>
  <w:style w:type="paragraph" w:styleId="20">
    <w:name w:val="Salutation"/>
    <w:basedOn w:val="1"/>
    <w:next w:val="1"/>
    <w:link w:val="212"/>
    <w:qFormat/>
    <w:uiPriority w:val="0"/>
    <w:pPr>
      <w:ind w:firstLine="0" w:firstLineChars="0"/>
      <w:jc w:val="left"/>
    </w:pPr>
    <w:rPr>
      <w:b/>
      <w:bCs/>
    </w:rPr>
  </w:style>
  <w:style w:type="paragraph" w:styleId="21">
    <w:name w:val="Closing"/>
    <w:basedOn w:val="1"/>
    <w:link w:val="214"/>
    <w:qFormat/>
    <w:uiPriority w:val="0"/>
    <w:pPr>
      <w:ind w:left="100" w:leftChars="2100"/>
    </w:pPr>
  </w:style>
  <w:style w:type="paragraph" w:styleId="22">
    <w:name w:val="List Bullet 3"/>
    <w:basedOn w:val="1"/>
    <w:qFormat/>
    <w:uiPriority w:val="0"/>
    <w:pPr>
      <w:numPr>
        <w:ilvl w:val="0"/>
        <w:numId w:val="6"/>
      </w:numPr>
      <w:contextualSpacing/>
    </w:pPr>
  </w:style>
  <w:style w:type="paragraph" w:styleId="23">
    <w:name w:val="Body Text"/>
    <w:basedOn w:val="1"/>
    <w:link w:val="204"/>
    <w:qFormat/>
    <w:uiPriority w:val="0"/>
  </w:style>
  <w:style w:type="paragraph" w:styleId="24">
    <w:name w:val="List Number 3"/>
    <w:basedOn w:val="1"/>
    <w:qFormat/>
    <w:uiPriority w:val="0"/>
    <w:pPr>
      <w:numPr>
        <w:ilvl w:val="0"/>
        <w:numId w:val="7"/>
      </w:numPr>
      <w:contextualSpacing/>
    </w:pPr>
  </w:style>
  <w:style w:type="paragraph" w:styleId="25">
    <w:name w:val="List Bullet 2"/>
    <w:basedOn w:val="1"/>
    <w:qFormat/>
    <w:uiPriority w:val="0"/>
    <w:pPr>
      <w:numPr>
        <w:ilvl w:val="0"/>
        <w:numId w:val="8"/>
      </w:numPr>
      <w:contextualSpacing/>
    </w:pPr>
  </w:style>
  <w:style w:type="paragraph" w:styleId="26">
    <w:name w:val="toc 5"/>
    <w:basedOn w:val="1"/>
    <w:next w:val="1"/>
    <w:qFormat/>
    <w:uiPriority w:val="0"/>
    <w:pPr>
      <w:ind w:left="1680" w:leftChars="800"/>
    </w:pPr>
  </w:style>
  <w:style w:type="paragraph" w:styleId="27">
    <w:name w:val="toc 3"/>
    <w:basedOn w:val="1"/>
    <w:next w:val="1"/>
    <w:qFormat/>
    <w:uiPriority w:val="0"/>
    <w:pPr>
      <w:ind w:left="840" w:leftChars="400"/>
    </w:pPr>
  </w:style>
  <w:style w:type="paragraph" w:styleId="28">
    <w:name w:val="Plain Text"/>
    <w:basedOn w:val="1"/>
    <w:link w:val="213"/>
    <w:qFormat/>
    <w:uiPriority w:val="0"/>
  </w:style>
  <w:style w:type="paragraph" w:styleId="29">
    <w:name w:val="List Bullet 5"/>
    <w:basedOn w:val="1"/>
    <w:qFormat/>
    <w:uiPriority w:val="0"/>
    <w:pPr>
      <w:numPr>
        <w:ilvl w:val="0"/>
        <w:numId w:val="9"/>
      </w:numPr>
      <w:contextualSpacing/>
    </w:pPr>
  </w:style>
  <w:style w:type="paragraph" w:styleId="30">
    <w:name w:val="List Number 4"/>
    <w:basedOn w:val="1"/>
    <w:qFormat/>
    <w:uiPriority w:val="0"/>
    <w:pPr>
      <w:numPr>
        <w:ilvl w:val="0"/>
        <w:numId w:val="10"/>
      </w:numPr>
      <w:contextualSpacing/>
    </w:pPr>
  </w:style>
  <w:style w:type="paragraph" w:styleId="31">
    <w:name w:val="toc 8"/>
    <w:basedOn w:val="1"/>
    <w:next w:val="1"/>
    <w:qFormat/>
    <w:uiPriority w:val="0"/>
    <w:pPr>
      <w:ind w:left="2940" w:leftChars="1400"/>
    </w:pPr>
  </w:style>
  <w:style w:type="paragraph" w:styleId="32">
    <w:name w:val="Date"/>
    <w:basedOn w:val="1"/>
    <w:next w:val="1"/>
    <w:link w:val="216"/>
    <w:qFormat/>
    <w:uiPriority w:val="0"/>
    <w:pPr>
      <w:ind w:firstLine="0" w:firstLineChars="0"/>
      <w:jc w:val="right"/>
    </w:pPr>
    <w:rPr>
      <w:b/>
      <w:bCs/>
    </w:rPr>
  </w:style>
  <w:style w:type="paragraph" w:styleId="33">
    <w:name w:val="endnote text"/>
    <w:basedOn w:val="1"/>
    <w:qFormat/>
    <w:uiPriority w:val="0"/>
    <w:pPr>
      <w:ind w:firstLine="0" w:firstLineChars="0"/>
      <w:jc w:val="left"/>
    </w:pPr>
    <w:rPr>
      <w:rFonts w:hint="eastAsia"/>
      <w:sz w:val="22"/>
      <w:szCs w:val="22"/>
    </w:rPr>
  </w:style>
  <w:style w:type="paragraph" w:styleId="34">
    <w:name w:val="Balloon Text"/>
    <w:basedOn w:val="1"/>
    <w:qFormat/>
    <w:uiPriority w:val="0"/>
    <w:pPr>
      <w:ind w:firstLine="0" w:firstLineChars="0"/>
    </w:pPr>
    <w:rPr>
      <w:rFonts w:hint="eastAsia"/>
      <w:sz w:val="18"/>
      <w:szCs w:val="18"/>
    </w:rPr>
  </w:style>
  <w:style w:type="paragraph" w:styleId="35">
    <w:name w:val="footer"/>
    <w:basedOn w:val="1"/>
    <w:qFormat/>
    <w:uiPriority w:val="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3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ind w:firstLine="360"/>
    </w:pPr>
    <w:rPr>
      <w:sz w:val="18"/>
      <w:szCs w:val="18"/>
    </w:rPr>
  </w:style>
  <w:style w:type="paragraph" w:styleId="37">
    <w:name w:val="Signature"/>
    <w:basedOn w:val="1"/>
    <w:link w:val="215"/>
    <w:qFormat/>
    <w:uiPriority w:val="0"/>
    <w:pPr>
      <w:ind w:firstLine="0" w:firstLineChars="0"/>
      <w:jc w:val="right"/>
    </w:pPr>
    <w:rPr>
      <w:b/>
      <w:bCs/>
    </w:rPr>
  </w:style>
  <w:style w:type="paragraph" w:styleId="38">
    <w:name w:val="toc 1"/>
    <w:basedOn w:val="1"/>
    <w:next w:val="1"/>
    <w:qFormat/>
    <w:uiPriority w:val="0"/>
  </w:style>
  <w:style w:type="paragraph" w:styleId="39">
    <w:name w:val="toc 4"/>
    <w:basedOn w:val="1"/>
    <w:next w:val="1"/>
    <w:qFormat/>
    <w:uiPriority w:val="0"/>
    <w:pPr>
      <w:ind w:left="1260" w:leftChars="600"/>
    </w:pPr>
  </w:style>
  <w:style w:type="paragraph" w:styleId="40">
    <w:name w:val="Subtitle"/>
    <w:qFormat/>
    <w:uiPriority w:val="0"/>
    <w:pPr>
      <w:adjustRightInd w:val="0"/>
      <w:jc w:val="center"/>
      <w:textAlignment w:val="center"/>
      <w:outlineLvl w:val="1"/>
    </w:pPr>
    <w:rPr>
      <w:rFonts w:hint="eastAsia" w:ascii="汉仪楷体简" w:hAnsi="汉仪楷体简" w:eastAsia="汉仪楷体简" w:cs="Times New Roman"/>
      <w:b/>
      <w:bCs/>
      <w:kern w:val="28"/>
      <w:sz w:val="32"/>
      <w:szCs w:val="32"/>
      <w:lang w:val="en-US" w:eastAsia="zh-CN" w:bidi="ar-SA"/>
    </w:rPr>
  </w:style>
  <w:style w:type="paragraph" w:styleId="41">
    <w:name w:val="List Number 5"/>
    <w:basedOn w:val="1"/>
    <w:qFormat/>
    <w:uiPriority w:val="0"/>
    <w:pPr>
      <w:numPr>
        <w:ilvl w:val="0"/>
        <w:numId w:val="11"/>
      </w:numPr>
      <w:contextualSpacing/>
    </w:pPr>
  </w:style>
  <w:style w:type="paragraph" w:styleId="42">
    <w:name w:val="footnote text"/>
    <w:basedOn w:val="1"/>
    <w:qFormat/>
    <w:uiPriority w:val="0"/>
    <w:pPr>
      <w:ind w:firstLine="0" w:firstLineChars="0"/>
      <w:jc w:val="left"/>
    </w:pPr>
    <w:rPr>
      <w:rFonts w:hint="eastAsia"/>
      <w:sz w:val="18"/>
      <w:szCs w:val="18"/>
    </w:rPr>
  </w:style>
  <w:style w:type="paragraph" w:styleId="43">
    <w:name w:val="toc 6"/>
    <w:basedOn w:val="1"/>
    <w:next w:val="1"/>
    <w:qFormat/>
    <w:uiPriority w:val="0"/>
    <w:pPr>
      <w:ind w:left="2100" w:leftChars="1000"/>
    </w:pPr>
  </w:style>
  <w:style w:type="paragraph" w:styleId="44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45">
    <w:name w:val="toc 2"/>
    <w:basedOn w:val="1"/>
    <w:next w:val="1"/>
    <w:qFormat/>
    <w:uiPriority w:val="0"/>
    <w:pPr>
      <w:ind w:left="420" w:leftChars="200"/>
    </w:pPr>
  </w:style>
  <w:style w:type="paragraph" w:styleId="46">
    <w:name w:val="toc 9"/>
    <w:basedOn w:val="1"/>
    <w:next w:val="1"/>
    <w:qFormat/>
    <w:uiPriority w:val="0"/>
    <w:pPr>
      <w:ind w:left="3360" w:leftChars="1600"/>
    </w:pPr>
  </w:style>
  <w:style w:type="paragraph" w:styleId="47">
    <w:name w:val="Normal (Web)"/>
    <w:basedOn w:val="1"/>
    <w:link w:val="203"/>
    <w:qFormat/>
    <w:uiPriority w:val="99"/>
    <w:pPr>
      <w:ind w:firstLine="640"/>
      <w:jc w:val="left"/>
    </w:pPr>
  </w:style>
  <w:style w:type="paragraph" w:styleId="48">
    <w:name w:val="Title"/>
    <w:qFormat/>
    <w:uiPriority w:val="0"/>
    <w:pPr>
      <w:pBdr>
        <w:top w:val="none" w:color="FFFFFF" w:themeColor="background1" w:sz="0" w:space="1"/>
        <w:left w:val="none" w:color="FFFFFF" w:themeColor="background1" w:sz="0" w:space="4"/>
        <w:bottom w:val="none" w:color="FFFFFF" w:themeColor="background1" w:sz="0" w:space="1"/>
        <w:right w:val="none" w:color="FFFFFF" w:themeColor="background1" w:sz="0" w:space="4"/>
      </w:pBdr>
      <w:adjustRightInd w:val="0"/>
      <w:spacing w:line="754" w:lineRule="exact"/>
      <w:jc w:val="center"/>
      <w:textAlignment w:val="center"/>
      <w:outlineLvl w:val="0"/>
    </w:pPr>
    <w:rPr>
      <w:rFonts w:ascii="汉仪楷体简" w:hAnsi="汉仪楷体简" w:eastAsia="汉仪楷体简" w:cs="Times New Roman"/>
      <w:b/>
      <w:bCs/>
      <w:color w:val="6E4A31" w:themeColor="accent2" w:themeShade="BF"/>
      <w:spacing w:val="11"/>
      <w:sz w:val="56"/>
      <w:szCs w:val="56"/>
      <w:lang w:val="en-US" w:eastAsia="zh-CN" w:bidi="ar-SA"/>
    </w:rPr>
  </w:style>
  <w:style w:type="paragraph" w:styleId="49">
    <w:name w:val="annotation subject"/>
    <w:basedOn w:val="19"/>
    <w:next w:val="19"/>
    <w:qFormat/>
    <w:uiPriority w:val="0"/>
    <w:rPr>
      <w:b/>
      <w:bCs/>
    </w:rPr>
  </w:style>
  <w:style w:type="table" w:styleId="51">
    <w:name w:val="Table Grid"/>
    <w:basedOn w:val="50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52">
    <w:name w:val="Table Theme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53">
    <w:name w:val="Table Colorful 1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54">
    <w:name w:val="Table Colorful 2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55">
    <w:name w:val="Table Colorful 3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56">
    <w:name w:val="Table Elegant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7">
    <w:name w:val="Table Classic 1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58">
    <w:name w:val="Table Classic 2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59">
    <w:name w:val="Table Classic 3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60">
    <w:name w:val="Table Classic 4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61">
    <w:name w:val="Table Simple 1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62">
    <w:name w:val="Table Simple 2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63">
    <w:name w:val="Table Simple 3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64">
    <w:name w:val="Table Subtle 1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5">
    <w:name w:val="Table Subtle 2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6">
    <w:name w:val="Table 3D effects 1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67">
    <w:name w:val="Table 3D effects 2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8">
    <w:name w:val="Table 3D effects 3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9">
    <w:name w:val="Table List 1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70">
    <w:name w:val="Table List 2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71">
    <w:name w:val="Table List 3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72">
    <w:name w:val="Table List 4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73">
    <w:name w:val="Table List 5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74">
    <w:name w:val="Table List 6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75">
    <w:name w:val="Table List 7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76">
    <w:name w:val="Table List 8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77">
    <w:name w:val="Table Contemporary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78">
    <w:name w:val="Table Columns 1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79">
    <w:name w:val="Table Columns 2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80">
    <w:name w:val="Table Columns 3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81">
    <w:name w:val="Table Columns 4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82">
    <w:name w:val="Table Columns 5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83">
    <w:name w:val="Table Grid 1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84">
    <w:name w:val="Table Grid 2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85">
    <w:name w:val="Table Grid 3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86">
    <w:name w:val="Table Grid 4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87">
    <w:name w:val="Table Grid 5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88">
    <w:name w:val="Table Grid 6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89">
    <w:name w:val="Table Grid 7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90">
    <w:name w:val="Table Grid 8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1">
    <w:name w:val="Table Web 1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92">
    <w:name w:val="Table Web 2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93">
    <w:name w:val="Table Web 3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94">
    <w:name w:val="Table Professional"/>
    <w:basedOn w:val="50"/>
    <w:semiHidden/>
    <w:unhideWhenUsed/>
    <w:qFormat/>
    <w:uiPriority w:val="0"/>
    <w:pPr>
      <w:widowControl w:val="0"/>
      <w:adjustRightInd w:val="0"/>
      <w:spacing w:line="808" w:lineRule="exact"/>
      <w:ind w:firstLine="520" w:firstLineChars="200"/>
      <w:jc w:val="both"/>
      <w:textAlignment w:val="center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5">
    <w:name w:val="Light Shading"/>
    <w:basedOn w:val="50"/>
    <w:semiHidden/>
    <w:unhideWhenUsed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96">
    <w:name w:val="Light Shading Accent 1"/>
    <w:basedOn w:val="50"/>
    <w:semiHidden/>
    <w:unhideWhenUsed/>
    <w:qFormat/>
    <w:uiPriority w:val="60"/>
    <w:rPr>
      <w:color w:val="AE9D7A" w:themeColor="accent1" w:themeShade="BF"/>
    </w:rPr>
    <w:tblPr>
      <w:tblBorders>
        <w:top w:val="single" w:color="D3CAB7" w:themeColor="accent1" w:sz="8" w:space="0"/>
        <w:bottom w:val="single" w:color="D3CAB7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3CAB7" w:themeColor="accent1" w:sz="8" w:space="0"/>
          <w:left w:val="nil"/>
          <w:bottom w:val="single" w:color="D3CAB7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3CAB7" w:themeColor="accent1" w:sz="8" w:space="0"/>
          <w:left w:val="nil"/>
          <w:bottom w:val="single" w:color="D3CAB7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1E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F1ED" w:themeFill="accent1" w:themeFillTint="3F"/>
      </w:tcPr>
    </w:tblStylePr>
  </w:style>
  <w:style w:type="table" w:styleId="97">
    <w:name w:val="Light Shading Accent 2"/>
    <w:basedOn w:val="50"/>
    <w:semiHidden/>
    <w:unhideWhenUsed/>
    <w:qFormat/>
    <w:uiPriority w:val="60"/>
    <w:rPr>
      <w:color w:val="6E4A31" w:themeColor="accent2" w:themeShade="BF"/>
    </w:rPr>
    <w:tblPr>
      <w:tblBorders>
        <w:top w:val="single" w:color="936241" w:themeColor="accent2" w:sz="8" w:space="0"/>
        <w:bottom w:val="single" w:color="93624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36241" w:themeColor="accent2" w:sz="8" w:space="0"/>
          <w:left w:val="nil"/>
          <w:bottom w:val="single" w:color="936241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36241" w:themeColor="accent2" w:sz="8" w:space="0"/>
          <w:left w:val="nil"/>
          <w:bottom w:val="single" w:color="936241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D7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D7CB" w:themeFill="accent2" w:themeFillTint="3F"/>
      </w:tcPr>
    </w:tblStylePr>
  </w:style>
  <w:style w:type="table" w:styleId="98">
    <w:name w:val="Light Shading Accent 3"/>
    <w:basedOn w:val="50"/>
    <w:semiHidden/>
    <w:unhideWhenUsed/>
    <w:qFormat/>
    <w:uiPriority w:val="60"/>
    <w:rPr>
      <w:color w:val="947437" w:themeColor="accent3" w:themeShade="BF"/>
    </w:rPr>
    <w:tblPr>
      <w:tblBorders>
        <w:top w:val="single" w:color="BE9851" w:themeColor="accent3" w:sz="8" w:space="0"/>
        <w:bottom w:val="single" w:color="BE9851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E9851" w:themeColor="accent3" w:sz="8" w:space="0"/>
          <w:left w:val="nil"/>
          <w:bottom w:val="single" w:color="BE9851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E9851" w:themeColor="accent3" w:sz="8" w:space="0"/>
          <w:left w:val="nil"/>
          <w:bottom w:val="single" w:color="BE9851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E5D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EE5D4" w:themeFill="accent3" w:themeFillTint="3F"/>
      </w:tcPr>
    </w:tblStylePr>
  </w:style>
  <w:style w:type="table" w:styleId="99">
    <w:name w:val="Light Shading Accent 4"/>
    <w:basedOn w:val="50"/>
    <w:semiHidden/>
    <w:unhideWhenUsed/>
    <w:qFormat/>
    <w:uiPriority w:val="60"/>
    <w:rPr>
      <w:color w:val="C88628" w:themeColor="accent4" w:themeShade="BF"/>
    </w:rPr>
    <w:tblPr>
      <w:tblBorders>
        <w:top w:val="single" w:color="DFAB61" w:themeColor="accent4" w:sz="8" w:space="0"/>
        <w:bottom w:val="single" w:color="DFAB61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FAB61" w:themeColor="accent4" w:sz="8" w:space="0"/>
          <w:left w:val="nil"/>
          <w:bottom w:val="single" w:color="DFAB61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FAB61" w:themeColor="accent4" w:sz="8" w:space="0"/>
          <w:left w:val="nil"/>
          <w:bottom w:val="single" w:color="DFAB61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AD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EAD7" w:themeFill="accent4" w:themeFillTint="3F"/>
      </w:tcPr>
    </w:tblStylePr>
  </w:style>
  <w:style w:type="table" w:styleId="100">
    <w:name w:val="Light Shading Accent 5"/>
    <w:basedOn w:val="50"/>
    <w:semiHidden/>
    <w:unhideWhenUsed/>
    <w:qFormat/>
    <w:uiPriority w:val="60"/>
    <w:rPr>
      <w:color w:val="9A6330" w:themeColor="accent5" w:themeShade="BF"/>
    </w:rPr>
    <w:tblPr>
      <w:tblBorders>
        <w:top w:val="single" w:color="C68448" w:themeColor="accent5" w:sz="8" w:space="0"/>
        <w:bottom w:val="single" w:color="C68448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68448" w:themeColor="accent5" w:sz="8" w:space="0"/>
          <w:left w:val="nil"/>
          <w:bottom w:val="single" w:color="C68448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68448" w:themeColor="accent5" w:sz="8" w:space="0"/>
          <w:left w:val="nil"/>
          <w:bottom w:val="single" w:color="C68448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0D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E0D1" w:themeFill="accent5" w:themeFillTint="3F"/>
      </w:tcPr>
    </w:tblStylePr>
  </w:style>
  <w:style w:type="table" w:styleId="101">
    <w:name w:val="Light Shading Accent 6"/>
    <w:basedOn w:val="50"/>
    <w:semiHidden/>
    <w:unhideWhenUsed/>
    <w:qFormat/>
    <w:uiPriority w:val="60"/>
    <w:rPr>
      <w:color w:val="6B633F" w:themeColor="accent6" w:themeShade="BF"/>
    </w:rPr>
    <w:tblPr>
      <w:tblBorders>
        <w:top w:val="single" w:color="8E8454" w:themeColor="accent6" w:sz="8" w:space="0"/>
        <w:bottom w:val="single" w:color="8E8454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E8454" w:themeColor="accent6" w:sz="8" w:space="0"/>
          <w:left w:val="nil"/>
          <w:bottom w:val="single" w:color="8E8454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E8454" w:themeColor="accent6" w:sz="8" w:space="0"/>
          <w:left w:val="nil"/>
          <w:bottom w:val="single" w:color="8E8454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1D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1D2" w:themeFill="accent6" w:themeFillTint="3F"/>
      </w:tcPr>
    </w:tblStylePr>
  </w:style>
  <w:style w:type="table" w:styleId="102">
    <w:name w:val="Light List"/>
    <w:basedOn w:val="50"/>
    <w:semiHidden/>
    <w:unhideWhenUsed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103">
    <w:name w:val="Light List Accent 1"/>
    <w:basedOn w:val="50"/>
    <w:semiHidden/>
    <w:unhideWhenUsed/>
    <w:qFormat/>
    <w:uiPriority w:val="61"/>
    <w:tblPr>
      <w:tblBorders>
        <w:top w:val="single" w:color="D3CAB7" w:themeColor="accent1" w:sz="8" w:space="0"/>
        <w:left w:val="single" w:color="D3CAB7" w:themeColor="accent1" w:sz="8" w:space="0"/>
        <w:bottom w:val="single" w:color="D3CAB7" w:themeColor="accent1" w:sz="8" w:space="0"/>
        <w:right w:val="single" w:color="D3CAB7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D3CAB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3CAB7" w:themeColor="accent1" w:sz="6" w:space="0"/>
          <w:left w:val="single" w:color="D3CAB7" w:themeColor="accent1" w:sz="8" w:space="0"/>
          <w:bottom w:val="single" w:color="D3CAB7" w:themeColor="accent1" w:sz="8" w:space="0"/>
          <w:right w:val="single" w:color="D3CAB7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3CAB7" w:themeColor="accent1" w:sz="8" w:space="0"/>
          <w:left w:val="single" w:color="D3CAB7" w:themeColor="accent1" w:sz="8" w:space="0"/>
          <w:bottom w:val="single" w:color="D3CAB7" w:themeColor="accent1" w:sz="8" w:space="0"/>
          <w:right w:val="single" w:color="D3CAB7" w:themeColor="accent1" w:sz="8" w:space="0"/>
        </w:tcBorders>
      </w:tcPr>
    </w:tblStylePr>
    <w:tblStylePr w:type="band1Horz">
      <w:tblPr/>
      <w:tcPr>
        <w:tcBorders>
          <w:top w:val="single" w:color="D3CAB7" w:themeColor="accent1" w:sz="8" w:space="0"/>
          <w:left w:val="single" w:color="D3CAB7" w:themeColor="accent1" w:sz="8" w:space="0"/>
          <w:bottom w:val="single" w:color="D3CAB7" w:themeColor="accent1" w:sz="8" w:space="0"/>
          <w:right w:val="single" w:color="D3CAB7" w:themeColor="accent1" w:sz="8" w:space="0"/>
        </w:tcBorders>
      </w:tcPr>
    </w:tblStylePr>
  </w:style>
  <w:style w:type="table" w:styleId="104">
    <w:name w:val="Light List Accent 2"/>
    <w:basedOn w:val="50"/>
    <w:semiHidden/>
    <w:unhideWhenUsed/>
    <w:qFormat/>
    <w:uiPriority w:val="61"/>
    <w:tblPr>
      <w:tblBorders>
        <w:top w:val="single" w:color="936241" w:themeColor="accent2" w:sz="8" w:space="0"/>
        <w:left w:val="single" w:color="936241" w:themeColor="accent2" w:sz="8" w:space="0"/>
        <w:bottom w:val="single" w:color="936241" w:themeColor="accent2" w:sz="8" w:space="0"/>
        <w:right w:val="single" w:color="93624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3624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36241" w:themeColor="accent2" w:sz="6" w:space="0"/>
          <w:left w:val="single" w:color="936241" w:themeColor="accent2" w:sz="8" w:space="0"/>
          <w:bottom w:val="single" w:color="936241" w:themeColor="accent2" w:sz="8" w:space="0"/>
          <w:right w:val="single" w:color="93624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36241" w:themeColor="accent2" w:sz="8" w:space="0"/>
          <w:left w:val="single" w:color="936241" w:themeColor="accent2" w:sz="8" w:space="0"/>
          <w:bottom w:val="single" w:color="936241" w:themeColor="accent2" w:sz="8" w:space="0"/>
          <w:right w:val="single" w:color="936241" w:themeColor="accent2" w:sz="8" w:space="0"/>
        </w:tcBorders>
      </w:tcPr>
    </w:tblStylePr>
    <w:tblStylePr w:type="band1Horz">
      <w:tblPr/>
      <w:tcPr>
        <w:tcBorders>
          <w:top w:val="single" w:color="936241" w:themeColor="accent2" w:sz="8" w:space="0"/>
          <w:left w:val="single" w:color="936241" w:themeColor="accent2" w:sz="8" w:space="0"/>
          <w:bottom w:val="single" w:color="936241" w:themeColor="accent2" w:sz="8" w:space="0"/>
          <w:right w:val="single" w:color="936241" w:themeColor="accent2" w:sz="8" w:space="0"/>
        </w:tcBorders>
      </w:tcPr>
    </w:tblStylePr>
  </w:style>
  <w:style w:type="table" w:styleId="105">
    <w:name w:val="Light List Accent 3"/>
    <w:basedOn w:val="50"/>
    <w:semiHidden/>
    <w:unhideWhenUsed/>
    <w:qFormat/>
    <w:uiPriority w:val="61"/>
    <w:tblPr>
      <w:tblBorders>
        <w:top w:val="single" w:color="BE9851" w:themeColor="accent3" w:sz="8" w:space="0"/>
        <w:left w:val="single" w:color="BE9851" w:themeColor="accent3" w:sz="8" w:space="0"/>
        <w:bottom w:val="single" w:color="BE9851" w:themeColor="accent3" w:sz="8" w:space="0"/>
        <w:right w:val="single" w:color="BE9851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E98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E9851" w:themeColor="accent3" w:sz="6" w:space="0"/>
          <w:left w:val="single" w:color="BE9851" w:themeColor="accent3" w:sz="8" w:space="0"/>
          <w:bottom w:val="single" w:color="BE9851" w:themeColor="accent3" w:sz="8" w:space="0"/>
          <w:right w:val="single" w:color="BE9851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BE9851" w:themeColor="accent3" w:sz="8" w:space="0"/>
          <w:left w:val="single" w:color="BE9851" w:themeColor="accent3" w:sz="8" w:space="0"/>
          <w:bottom w:val="single" w:color="BE9851" w:themeColor="accent3" w:sz="8" w:space="0"/>
          <w:right w:val="single" w:color="BE9851" w:themeColor="accent3" w:sz="8" w:space="0"/>
        </w:tcBorders>
      </w:tcPr>
    </w:tblStylePr>
    <w:tblStylePr w:type="band1Horz">
      <w:tblPr/>
      <w:tcPr>
        <w:tcBorders>
          <w:top w:val="single" w:color="BE9851" w:themeColor="accent3" w:sz="8" w:space="0"/>
          <w:left w:val="single" w:color="BE9851" w:themeColor="accent3" w:sz="8" w:space="0"/>
          <w:bottom w:val="single" w:color="BE9851" w:themeColor="accent3" w:sz="8" w:space="0"/>
          <w:right w:val="single" w:color="BE9851" w:themeColor="accent3" w:sz="8" w:space="0"/>
        </w:tcBorders>
      </w:tcPr>
    </w:tblStylePr>
  </w:style>
  <w:style w:type="table" w:styleId="106">
    <w:name w:val="Light List Accent 4"/>
    <w:basedOn w:val="50"/>
    <w:semiHidden/>
    <w:unhideWhenUsed/>
    <w:qFormat/>
    <w:uiPriority w:val="61"/>
    <w:tblPr>
      <w:tblBorders>
        <w:top w:val="single" w:color="DFAB61" w:themeColor="accent4" w:sz="8" w:space="0"/>
        <w:left w:val="single" w:color="DFAB61" w:themeColor="accent4" w:sz="8" w:space="0"/>
        <w:bottom w:val="single" w:color="DFAB61" w:themeColor="accent4" w:sz="8" w:space="0"/>
        <w:right w:val="single" w:color="DFAB61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DFAB61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FAB61" w:themeColor="accent4" w:sz="6" w:space="0"/>
          <w:left w:val="single" w:color="DFAB61" w:themeColor="accent4" w:sz="8" w:space="0"/>
          <w:bottom w:val="single" w:color="DFAB61" w:themeColor="accent4" w:sz="8" w:space="0"/>
          <w:right w:val="single" w:color="DFAB61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FAB61" w:themeColor="accent4" w:sz="8" w:space="0"/>
          <w:left w:val="single" w:color="DFAB61" w:themeColor="accent4" w:sz="8" w:space="0"/>
          <w:bottom w:val="single" w:color="DFAB61" w:themeColor="accent4" w:sz="8" w:space="0"/>
          <w:right w:val="single" w:color="DFAB61" w:themeColor="accent4" w:sz="8" w:space="0"/>
        </w:tcBorders>
      </w:tcPr>
    </w:tblStylePr>
    <w:tblStylePr w:type="band1Horz">
      <w:tblPr/>
      <w:tcPr>
        <w:tcBorders>
          <w:top w:val="single" w:color="DFAB61" w:themeColor="accent4" w:sz="8" w:space="0"/>
          <w:left w:val="single" w:color="DFAB61" w:themeColor="accent4" w:sz="8" w:space="0"/>
          <w:bottom w:val="single" w:color="DFAB61" w:themeColor="accent4" w:sz="8" w:space="0"/>
          <w:right w:val="single" w:color="DFAB61" w:themeColor="accent4" w:sz="8" w:space="0"/>
        </w:tcBorders>
      </w:tcPr>
    </w:tblStylePr>
  </w:style>
  <w:style w:type="table" w:styleId="107">
    <w:name w:val="Light List Accent 5"/>
    <w:basedOn w:val="50"/>
    <w:semiHidden/>
    <w:unhideWhenUsed/>
    <w:qFormat/>
    <w:uiPriority w:val="61"/>
    <w:tblPr>
      <w:tblBorders>
        <w:top w:val="single" w:color="C68448" w:themeColor="accent5" w:sz="8" w:space="0"/>
        <w:left w:val="single" w:color="C68448" w:themeColor="accent5" w:sz="8" w:space="0"/>
        <w:bottom w:val="single" w:color="C68448" w:themeColor="accent5" w:sz="8" w:space="0"/>
        <w:right w:val="single" w:color="C68448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6844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68448" w:themeColor="accent5" w:sz="6" w:space="0"/>
          <w:left w:val="single" w:color="C68448" w:themeColor="accent5" w:sz="8" w:space="0"/>
          <w:bottom w:val="single" w:color="C68448" w:themeColor="accent5" w:sz="8" w:space="0"/>
          <w:right w:val="single" w:color="C68448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68448" w:themeColor="accent5" w:sz="8" w:space="0"/>
          <w:left w:val="single" w:color="C68448" w:themeColor="accent5" w:sz="8" w:space="0"/>
          <w:bottom w:val="single" w:color="C68448" w:themeColor="accent5" w:sz="8" w:space="0"/>
          <w:right w:val="single" w:color="C68448" w:themeColor="accent5" w:sz="8" w:space="0"/>
        </w:tcBorders>
      </w:tcPr>
    </w:tblStylePr>
    <w:tblStylePr w:type="band1Horz">
      <w:tblPr/>
      <w:tcPr>
        <w:tcBorders>
          <w:top w:val="single" w:color="C68448" w:themeColor="accent5" w:sz="8" w:space="0"/>
          <w:left w:val="single" w:color="C68448" w:themeColor="accent5" w:sz="8" w:space="0"/>
          <w:bottom w:val="single" w:color="C68448" w:themeColor="accent5" w:sz="8" w:space="0"/>
          <w:right w:val="single" w:color="C68448" w:themeColor="accent5" w:sz="8" w:space="0"/>
        </w:tcBorders>
      </w:tcPr>
    </w:tblStylePr>
  </w:style>
  <w:style w:type="table" w:styleId="108">
    <w:name w:val="Light List Accent 6"/>
    <w:basedOn w:val="50"/>
    <w:semiHidden/>
    <w:unhideWhenUsed/>
    <w:qFormat/>
    <w:uiPriority w:val="61"/>
    <w:tblPr>
      <w:tblBorders>
        <w:top w:val="single" w:color="8E8454" w:themeColor="accent6" w:sz="8" w:space="0"/>
        <w:left w:val="single" w:color="8E8454" w:themeColor="accent6" w:sz="8" w:space="0"/>
        <w:bottom w:val="single" w:color="8E8454" w:themeColor="accent6" w:sz="8" w:space="0"/>
        <w:right w:val="single" w:color="8E8454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E845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E8454" w:themeColor="accent6" w:sz="6" w:space="0"/>
          <w:left w:val="single" w:color="8E8454" w:themeColor="accent6" w:sz="8" w:space="0"/>
          <w:bottom w:val="single" w:color="8E8454" w:themeColor="accent6" w:sz="8" w:space="0"/>
          <w:right w:val="single" w:color="8E8454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E8454" w:themeColor="accent6" w:sz="8" w:space="0"/>
          <w:left w:val="single" w:color="8E8454" w:themeColor="accent6" w:sz="8" w:space="0"/>
          <w:bottom w:val="single" w:color="8E8454" w:themeColor="accent6" w:sz="8" w:space="0"/>
          <w:right w:val="single" w:color="8E8454" w:themeColor="accent6" w:sz="8" w:space="0"/>
        </w:tcBorders>
      </w:tcPr>
    </w:tblStylePr>
    <w:tblStylePr w:type="band1Horz">
      <w:tblPr/>
      <w:tcPr>
        <w:tcBorders>
          <w:top w:val="single" w:color="8E8454" w:themeColor="accent6" w:sz="8" w:space="0"/>
          <w:left w:val="single" w:color="8E8454" w:themeColor="accent6" w:sz="8" w:space="0"/>
          <w:bottom w:val="single" w:color="8E8454" w:themeColor="accent6" w:sz="8" w:space="0"/>
          <w:right w:val="single" w:color="8E8454" w:themeColor="accent6" w:sz="8" w:space="0"/>
        </w:tcBorders>
      </w:tcPr>
    </w:tblStylePr>
  </w:style>
  <w:style w:type="table" w:styleId="109">
    <w:name w:val="Light Grid"/>
    <w:basedOn w:val="50"/>
    <w:semiHidden/>
    <w:unhideWhenUsed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110">
    <w:name w:val="Light Grid Accent 1"/>
    <w:basedOn w:val="50"/>
    <w:semiHidden/>
    <w:unhideWhenUsed/>
    <w:qFormat/>
    <w:uiPriority w:val="62"/>
    <w:tblPr>
      <w:tblBorders>
        <w:top w:val="single" w:color="D3CAB7" w:themeColor="accent1" w:sz="8" w:space="0"/>
        <w:left w:val="single" w:color="D3CAB7" w:themeColor="accent1" w:sz="8" w:space="0"/>
        <w:bottom w:val="single" w:color="D3CAB7" w:themeColor="accent1" w:sz="8" w:space="0"/>
        <w:right w:val="single" w:color="D3CAB7" w:themeColor="accent1" w:sz="8" w:space="0"/>
        <w:insideH w:val="single" w:color="D3CAB7" w:themeColor="accent1" w:sz="8" w:space="0"/>
        <w:insideV w:val="single" w:color="D3CAB7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3CAB7" w:themeColor="accent1" w:sz="8" w:space="0"/>
          <w:left w:val="single" w:color="D3CAB7" w:themeColor="accent1" w:sz="8" w:space="0"/>
          <w:bottom w:val="single" w:color="D3CAB7" w:themeColor="accent1" w:sz="18" w:space="0"/>
          <w:right w:val="single" w:color="D3CAB7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3CAB7" w:themeColor="accent1" w:sz="6" w:space="0"/>
          <w:left w:val="single" w:color="D3CAB7" w:themeColor="accent1" w:sz="8" w:space="0"/>
          <w:bottom w:val="single" w:color="D3CAB7" w:themeColor="accent1" w:sz="8" w:space="0"/>
          <w:right w:val="single" w:color="D3CAB7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3CAB7" w:themeColor="accent1" w:sz="8" w:space="0"/>
          <w:left w:val="single" w:color="D3CAB7" w:themeColor="accent1" w:sz="8" w:space="0"/>
          <w:bottom w:val="single" w:color="D3CAB7" w:themeColor="accent1" w:sz="8" w:space="0"/>
          <w:right w:val="single" w:color="D3CAB7" w:themeColor="accent1" w:sz="8" w:space="0"/>
        </w:tcBorders>
      </w:tcPr>
    </w:tblStylePr>
    <w:tblStylePr w:type="band1Vert">
      <w:tblPr/>
      <w:tcPr>
        <w:tcBorders>
          <w:top w:val="single" w:color="D3CAB7" w:themeColor="accent1" w:sz="8" w:space="0"/>
          <w:left w:val="single" w:color="D3CAB7" w:themeColor="accent1" w:sz="8" w:space="0"/>
          <w:bottom w:val="single" w:color="D3CAB7" w:themeColor="accent1" w:sz="8" w:space="0"/>
          <w:right w:val="single" w:color="D3CAB7" w:themeColor="accent1" w:sz="8" w:space="0"/>
        </w:tcBorders>
        <w:shd w:val="clear" w:color="auto" w:fill="F4F1ED" w:themeFill="accent1" w:themeFillTint="3F"/>
      </w:tcPr>
    </w:tblStylePr>
    <w:tblStylePr w:type="band1Horz">
      <w:tblPr/>
      <w:tcPr>
        <w:tcBorders>
          <w:top w:val="single" w:color="D3CAB7" w:themeColor="accent1" w:sz="8" w:space="0"/>
          <w:left w:val="single" w:color="D3CAB7" w:themeColor="accent1" w:sz="8" w:space="0"/>
          <w:bottom w:val="single" w:color="D3CAB7" w:themeColor="accent1" w:sz="8" w:space="0"/>
          <w:right w:val="single" w:color="D3CAB7" w:themeColor="accent1" w:sz="8" w:space="0"/>
          <w:insideV w:val="single" w:sz="8" w:space="0"/>
        </w:tcBorders>
        <w:shd w:val="clear" w:color="auto" w:fill="F4F1ED" w:themeFill="accent1" w:themeFillTint="3F"/>
      </w:tcPr>
    </w:tblStylePr>
    <w:tblStylePr w:type="band2Horz">
      <w:tblPr/>
      <w:tcPr>
        <w:tcBorders>
          <w:top w:val="single" w:color="D3CAB7" w:themeColor="accent1" w:sz="8" w:space="0"/>
          <w:left w:val="single" w:color="D3CAB7" w:themeColor="accent1" w:sz="8" w:space="0"/>
          <w:bottom w:val="single" w:color="D3CAB7" w:themeColor="accent1" w:sz="8" w:space="0"/>
          <w:right w:val="single" w:color="D3CAB7" w:themeColor="accent1" w:sz="8" w:space="0"/>
          <w:insideV w:val="single" w:sz="8" w:space="0"/>
        </w:tcBorders>
      </w:tcPr>
    </w:tblStylePr>
  </w:style>
  <w:style w:type="table" w:styleId="111">
    <w:name w:val="Light Grid Accent 2"/>
    <w:basedOn w:val="50"/>
    <w:semiHidden/>
    <w:unhideWhenUsed/>
    <w:qFormat/>
    <w:uiPriority w:val="62"/>
    <w:tblPr>
      <w:tblBorders>
        <w:top w:val="single" w:color="936241" w:themeColor="accent2" w:sz="8" w:space="0"/>
        <w:left w:val="single" w:color="936241" w:themeColor="accent2" w:sz="8" w:space="0"/>
        <w:bottom w:val="single" w:color="936241" w:themeColor="accent2" w:sz="8" w:space="0"/>
        <w:right w:val="single" w:color="936241" w:themeColor="accent2" w:sz="8" w:space="0"/>
        <w:insideH w:val="single" w:color="936241" w:themeColor="accent2" w:sz="8" w:space="0"/>
        <w:insideV w:val="single" w:color="936241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36241" w:themeColor="accent2" w:sz="8" w:space="0"/>
          <w:left w:val="single" w:color="936241" w:themeColor="accent2" w:sz="8" w:space="0"/>
          <w:bottom w:val="single" w:color="936241" w:themeColor="accent2" w:sz="18" w:space="0"/>
          <w:right w:val="single" w:color="936241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36241" w:themeColor="accent2" w:sz="6" w:space="0"/>
          <w:left w:val="single" w:color="936241" w:themeColor="accent2" w:sz="8" w:space="0"/>
          <w:bottom w:val="single" w:color="936241" w:themeColor="accent2" w:sz="8" w:space="0"/>
          <w:right w:val="single" w:color="936241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36241" w:themeColor="accent2" w:sz="8" w:space="0"/>
          <w:left w:val="single" w:color="936241" w:themeColor="accent2" w:sz="8" w:space="0"/>
          <w:bottom w:val="single" w:color="936241" w:themeColor="accent2" w:sz="8" w:space="0"/>
          <w:right w:val="single" w:color="936241" w:themeColor="accent2" w:sz="8" w:space="0"/>
        </w:tcBorders>
      </w:tcPr>
    </w:tblStylePr>
    <w:tblStylePr w:type="band1Vert">
      <w:tblPr/>
      <w:tcPr>
        <w:tcBorders>
          <w:top w:val="single" w:color="936241" w:themeColor="accent2" w:sz="8" w:space="0"/>
          <w:left w:val="single" w:color="936241" w:themeColor="accent2" w:sz="8" w:space="0"/>
          <w:bottom w:val="single" w:color="936241" w:themeColor="accent2" w:sz="8" w:space="0"/>
          <w:right w:val="single" w:color="936241" w:themeColor="accent2" w:sz="8" w:space="0"/>
        </w:tcBorders>
        <w:shd w:val="clear" w:color="auto" w:fill="E8D7CB" w:themeFill="accent2" w:themeFillTint="3F"/>
      </w:tcPr>
    </w:tblStylePr>
    <w:tblStylePr w:type="band1Horz">
      <w:tblPr/>
      <w:tcPr>
        <w:tcBorders>
          <w:top w:val="single" w:color="936241" w:themeColor="accent2" w:sz="8" w:space="0"/>
          <w:left w:val="single" w:color="936241" w:themeColor="accent2" w:sz="8" w:space="0"/>
          <w:bottom w:val="single" w:color="936241" w:themeColor="accent2" w:sz="8" w:space="0"/>
          <w:right w:val="single" w:color="936241" w:themeColor="accent2" w:sz="8" w:space="0"/>
          <w:insideV w:val="single" w:sz="8" w:space="0"/>
        </w:tcBorders>
        <w:shd w:val="clear" w:color="auto" w:fill="E8D7CB" w:themeFill="accent2" w:themeFillTint="3F"/>
      </w:tcPr>
    </w:tblStylePr>
    <w:tblStylePr w:type="band2Horz">
      <w:tblPr/>
      <w:tcPr>
        <w:tcBorders>
          <w:top w:val="single" w:color="936241" w:themeColor="accent2" w:sz="8" w:space="0"/>
          <w:left w:val="single" w:color="936241" w:themeColor="accent2" w:sz="8" w:space="0"/>
          <w:bottom w:val="single" w:color="936241" w:themeColor="accent2" w:sz="8" w:space="0"/>
          <w:right w:val="single" w:color="936241" w:themeColor="accent2" w:sz="8" w:space="0"/>
          <w:insideV w:val="single" w:sz="8" w:space="0"/>
        </w:tcBorders>
      </w:tcPr>
    </w:tblStylePr>
  </w:style>
  <w:style w:type="table" w:styleId="112">
    <w:name w:val="Light Grid Accent 3"/>
    <w:basedOn w:val="50"/>
    <w:semiHidden/>
    <w:unhideWhenUsed/>
    <w:qFormat/>
    <w:uiPriority w:val="62"/>
    <w:tblPr>
      <w:tblBorders>
        <w:top w:val="single" w:color="BE9851" w:themeColor="accent3" w:sz="8" w:space="0"/>
        <w:left w:val="single" w:color="BE9851" w:themeColor="accent3" w:sz="8" w:space="0"/>
        <w:bottom w:val="single" w:color="BE9851" w:themeColor="accent3" w:sz="8" w:space="0"/>
        <w:right w:val="single" w:color="BE9851" w:themeColor="accent3" w:sz="8" w:space="0"/>
        <w:insideH w:val="single" w:color="BE9851" w:themeColor="accent3" w:sz="8" w:space="0"/>
        <w:insideV w:val="single" w:color="BE9851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E9851" w:themeColor="accent3" w:sz="8" w:space="0"/>
          <w:left w:val="single" w:color="BE9851" w:themeColor="accent3" w:sz="8" w:space="0"/>
          <w:bottom w:val="single" w:color="BE9851" w:themeColor="accent3" w:sz="18" w:space="0"/>
          <w:right w:val="single" w:color="BE9851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BE9851" w:themeColor="accent3" w:sz="6" w:space="0"/>
          <w:left w:val="single" w:color="BE9851" w:themeColor="accent3" w:sz="8" w:space="0"/>
          <w:bottom w:val="single" w:color="BE9851" w:themeColor="accent3" w:sz="8" w:space="0"/>
          <w:right w:val="single" w:color="BE9851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E9851" w:themeColor="accent3" w:sz="8" w:space="0"/>
          <w:left w:val="single" w:color="BE9851" w:themeColor="accent3" w:sz="8" w:space="0"/>
          <w:bottom w:val="single" w:color="BE9851" w:themeColor="accent3" w:sz="8" w:space="0"/>
          <w:right w:val="single" w:color="BE9851" w:themeColor="accent3" w:sz="8" w:space="0"/>
        </w:tcBorders>
      </w:tcPr>
    </w:tblStylePr>
    <w:tblStylePr w:type="band1Vert">
      <w:tblPr/>
      <w:tcPr>
        <w:tcBorders>
          <w:top w:val="single" w:color="BE9851" w:themeColor="accent3" w:sz="8" w:space="0"/>
          <w:left w:val="single" w:color="BE9851" w:themeColor="accent3" w:sz="8" w:space="0"/>
          <w:bottom w:val="single" w:color="BE9851" w:themeColor="accent3" w:sz="8" w:space="0"/>
          <w:right w:val="single" w:color="BE9851" w:themeColor="accent3" w:sz="8" w:space="0"/>
        </w:tcBorders>
        <w:shd w:val="clear" w:color="auto" w:fill="EEE5D4" w:themeFill="accent3" w:themeFillTint="3F"/>
      </w:tcPr>
    </w:tblStylePr>
    <w:tblStylePr w:type="band1Horz">
      <w:tblPr/>
      <w:tcPr>
        <w:tcBorders>
          <w:top w:val="single" w:color="BE9851" w:themeColor="accent3" w:sz="8" w:space="0"/>
          <w:left w:val="single" w:color="BE9851" w:themeColor="accent3" w:sz="8" w:space="0"/>
          <w:bottom w:val="single" w:color="BE9851" w:themeColor="accent3" w:sz="8" w:space="0"/>
          <w:right w:val="single" w:color="BE9851" w:themeColor="accent3" w:sz="8" w:space="0"/>
          <w:insideV w:val="single" w:sz="8" w:space="0"/>
        </w:tcBorders>
        <w:shd w:val="clear" w:color="auto" w:fill="EEE5D4" w:themeFill="accent3" w:themeFillTint="3F"/>
      </w:tcPr>
    </w:tblStylePr>
    <w:tblStylePr w:type="band2Horz">
      <w:tblPr/>
      <w:tcPr>
        <w:tcBorders>
          <w:top w:val="single" w:color="BE9851" w:themeColor="accent3" w:sz="8" w:space="0"/>
          <w:left w:val="single" w:color="BE9851" w:themeColor="accent3" w:sz="8" w:space="0"/>
          <w:bottom w:val="single" w:color="BE9851" w:themeColor="accent3" w:sz="8" w:space="0"/>
          <w:right w:val="single" w:color="BE9851" w:themeColor="accent3" w:sz="8" w:space="0"/>
          <w:insideV w:val="single" w:sz="8" w:space="0"/>
        </w:tcBorders>
      </w:tcPr>
    </w:tblStylePr>
  </w:style>
  <w:style w:type="table" w:styleId="113">
    <w:name w:val="Light Grid Accent 4"/>
    <w:basedOn w:val="50"/>
    <w:semiHidden/>
    <w:unhideWhenUsed/>
    <w:qFormat/>
    <w:uiPriority w:val="62"/>
    <w:tblPr>
      <w:tblBorders>
        <w:top w:val="single" w:color="DFAB61" w:themeColor="accent4" w:sz="8" w:space="0"/>
        <w:left w:val="single" w:color="DFAB61" w:themeColor="accent4" w:sz="8" w:space="0"/>
        <w:bottom w:val="single" w:color="DFAB61" w:themeColor="accent4" w:sz="8" w:space="0"/>
        <w:right w:val="single" w:color="DFAB61" w:themeColor="accent4" w:sz="8" w:space="0"/>
        <w:insideH w:val="single" w:color="DFAB61" w:themeColor="accent4" w:sz="8" w:space="0"/>
        <w:insideV w:val="single" w:color="DFAB61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FAB61" w:themeColor="accent4" w:sz="8" w:space="0"/>
          <w:left w:val="single" w:color="DFAB61" w:themeColor="accent4" w:sz="8" w:space="0"/>
          <w:bottom w:val="single" w:color="DFAB61" w:themeColor="accent4" w:sz="18" w:space="0"/>
          <w:right w:val="single" w:color="DFAB61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FAB61" w:themeColor="accent4" w:sz="6" w:space="0"/>
          <w:left w:val="single" w:color="DFAB61" w:themeColor="accent4" w:sz="8" w:space="0"/>
          <w:bottom w:val="single" w:color="DFAB61" w:themeColor="accent4" w:sz="8" w:space="0"/>
          <w:right w:val="single" w:color="DFAB61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FAB61" w:themeColor="accent4" w:sz="8" w:space="0"/>
          <w:left w:val="single" w:color="DFAB61" w:themeColor="accent4" w:sz="8" w:space="0"/>
          <w:bottom w:val="single" w:color="DFAB61" w:themeColor="accent4" w:sz="8" w:space="0"/>
          <w:right w:val="single" w:color="DFAB61" w:themeColor="accent4" w:sz="8" w:space="0"/>
        </w:tcBorders>
      </w:tcPr>
    </w:tblStylePr>
    <w:tblStylePr w:type="band1Vert">
      <w:tblPr/>
      <w:tcPr>
        <w:tcBorders>
          <w:top w:val="single" w:color="DFAB61" w:themeColor="accent4" w:sz="8" w:space="0"/>
          <w:left w:val="single" w:color="DFAB61" w:themeColor="accent4" w:sz="8" w:space="0"/>
          <w:bottom w:val="single" w:color="DFAB61" w:themeColor="accent4" w:sz="8" w:space="0"/>
          <w:right w:val="single" w:color="DFAB61" w:themeColor="accent4" w:sz="8" w:space="0"/>
        </w:tcBorders>
        <w:shd w:val="clear" w:color="auto" w:fill="F7EAD7" w:themeFill="accent4" w:themeFillTint="3F"/>
      </w:tcPr>
    </w:tblStylePr>
    <w:tblStylePr w:type="band1Horz">
      <w:tblPr/>
      <w:tcPr>
        <w:tcBorders>
          <w:top w:val="single" w:color="DFAB61" w:themeColor="accent4" w:sz="8" w:space="0"/>
          <w:left w:val="single" w:color="DFAB61" w:themeColor="accent4" w:sz="8" w:space="0"/>
          <w:bottom w:val="single" w:color="DFAB61" w:themeColor="accent4" w:sz="8" w:space="0"/>
          <w:right w:val="single" w:color="DFAB61" w:themeColor="accent4" w:sz="8" w:space="0"/>
          <w:insideV w:val="single" w:sz="8" w:space="0"/>
        </w:tcBorders>
        <w:shd w:val="clear" w:color="auto" w:fill="F7EAD7" w:themeFill="accent4" w:themeFillTint="3F"/>
      </w:tcPr>
    </w:tblStylePr>
    <w:tblStylePr w:type="band2Horz">
      <w:tblPr/>
      <w:tcPr>
        <w:tcBorders>
          <w:top w:val="single" w:color="DFAB61" w:themeColor="accent4" w:sz="8" w:space="0"/>
          <w:left w:val="single" w:color="DFAB61" w:themeColor="accent4" w:sz="8" w:space="0"/>
          <w:bottom w:val="single" w:color="DFAB61" w:themeColor="accent4" w:sz="8" w:space="0"/>
          <w:right w:val="single" w:color="DFAB61" w:themeColor="accent4" w:sz="8" w:space="0"/>
          <w:insideV w:val="single" w:sz="8" w:space="0"/>
        </w:tcBorders>
      </w:tcPr>
    </w:tblStylePr>
  </w:style>
  <w:style w:type="table" w:styleId="114">
    <w:name w:val="Light Grid Accent 5"/>
    <w:basedOn w:val="50"/>
    <w:semiHidden/>
    <w:unhideWhenUsed/>
    <w:qFormat/>
    <w:uiPriority w:val="62"/>
    <w:tblPr>
      <w:tblBorders>
        <w:top w:val="single" w:color="C68448" w:themeColor="accent5" w:sz="8" w:space="0"/>
        <w:left w:val="single" w:color="C68448" w:themeColor="accent5" w:sz="8" w:space="0"/>
        <w:bottom w:val="single" w:color="C68448" w:themeColor="accent5" w:sz="8" w:space="0"/>
        <w:right w:val="single" w:color="C68448" w:themeColor="accent5" w:sz="8" w:space="0"/>
        <w:insideH w:val="single" w:color="C68448" w:themeColor="accent5" w:sz="8" w:space="0"/>
        <w:insideV w:val="single" w:color="C68448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68448" w:themeColor="accent5" w:sz="8" w:space="0"/>
          <w:left w:val="single" w:color="C68448" w:themeColor="accent5" w:sz="8" w:space="0"/>
          <w:bottom w:val="single" w:color="C68448" w:themeColor="accent5" w:sz="18" w:space="0"/>
          <w:right w:val="single" w:color="C68448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68448" w:themeColor="accent5" w:sz="6" w:space="0"/>
          <w:left w:val="single" w:color="C68448" w:themeColor="accent5" w:sz="8" w:space="0"/>
          <w:bottom w:val="single" w:color="C68448" w:themeColor="accent5" w:sz="8" w:space="0"/>
          <w:right w:val="single" w:color="C68448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68448" w:themeColor="accent5" w:sz="8" w:space="0"/>
          <w:left w:val="single" w:color="C68448" w:themeColor="accent5" w:sz="8" w:space="0"/>
          <w:bottom w:val="single" w:color="C68448" w:themeColor="accent5" w:sz="8" w:space="0"/>
          <w:right w:val="single" w:color="C68448" w:themeColor="accent5" w:sz="8" w:space="0"/>
        </w:tcBorders>
      </w:tcPr>
    </w:tblStylePr>
    <w:tblStylePr w:type="band1Vert">
      <w:tblPr/>
      <w:tcPr>
        <w:tcBorders>
          <w:top w:val="single" w:color="C68448" w:themeColor="accent5" w:sz="8" w:space="0"/>
          <w:left w:val="single" w:color="C68448" w:themeColor="accent5" w:sz="8" w:space="0"/>
          <w:bottom w:val="single" w:color="C68448" w:themeColor="accent5" w:sz="8" w:space="0"/>
          <w:right w:val="single" w:color="C68448" w:themeColor="accent5" w:sz="8" w:space="0"/>
        </w:tcBorders>
        <w:shd w:val="clear" w:color="auto" w:fill="F0E0D1" w:themeFill="accent5" w:themeFillTint="3F"/>
      </w:tcPr>
    </w:tblStylePr>
    <w:tblStylePr w:type="band1Horz">
      <w:tblPr/>
      <w:tcPr>
        <w:tcBorders>
          <w:top w:val="single" w:color="C68448" w:themeColor="accent5" w:sz="8" w:space="0"/>
          <w:left w:val="single" w:color="C68448" w:themeColor="accent5" w:sz="8" w:space="0"/>
          <w:bottom w:val="single" w:color="C68448" w:themeColor="accent5" w:sz="8" w:space="0"/>
          <w:right w:val="single" w:color="C68448" w:themeColor="accent5" w:sz="8" w:space="0"/>
          <w:insideV w:val="single" w:sz="8" w:space="0"/>
        </w:tcBorders>
        <w:shd w:val="clear" w:color="auto" w:fill="F0E0D1" w:themeFill="accent5" w:themeFillTint="3F"/>
      </w:tcPr>
    </w:tblStylePr>
    <w:tblStylePr w:type="band2Horz">
      <w:tblPr/>
      <w:tcPr>
        <w:tcBorders>
          <w:top w:val="single" w:color="C68448" w:themeColor="accent5" w:sz="8" w:space="0"/>
          <w:left w:val="single" w:color="C68448" w:themeColor="accent5" w:sz="8" w:space="0"/>
          <w:bottom w:val="single" w:color="C68448" w:themeColor="accent5" w:sz="8" w:space="0"/>
          <w:right w:val="single" w:color="C68448" w:themeColor="accent5" w:sz="8" w:space="0"/>
          <w:insideV w:val="single" w:sz="8" w:space="0"/>
        </w:tcBorders>
      </w:tcPr>
    </w:tblStylePr>
  </w:style>
  <w:style w:type="table" w:styleId="115">
    <w:name w:val="Light Grid Accent 6"/>
    <w:basedOn w:val="50"/>
    <w:semiHidden/>
    <w:unhideWhenUsed/>
    <w:qFormat/>
    <w:uiPriority w:val="62"/>
    <w:tblPr>
      <w:tblBorders>
        <w:top w:val="single" w:color="8E8454" w:themeColor="accent6" w:sz="8" w:space="0"/>
        <w:left w:val="single" w:color="8E8454" w:themeColor="accent6" w:sz="8" w:space="0"/>
        <w:bottom w:val="single" w:color="8E8454" w:themeColor="accent6" w:sz="8" w:space="0"/>
        <w:right w:val="single" w:color="8E8454" w:themeColor="accent6" w:sz="8" w:space="0"/>
        <w:insideH w:val="single" w:color="8E8454" w:themeColor="accent6" w:sz="8" w:space="0"/>
        <w:insideV w:val="single" w:color="8E8454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E8454" w:themeColor="accent6" w:sz="8" w:space="0"/>
          <w:left w:val="single" w:color="8E8454" w:themeColor="accent6" w:sz="8" w:space="0"/>
          <w:bottom w:val="single" w:color="8E8454" w:themeColor="accent6" w:sz="18" w:space="0"/>
          <w:right w:val="single" w:color="8E8454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E8454" w:themeColor="accent6" w:sz="6" w:space="0"/>
          <w:left w:val="single" w:color="8E8454" w:themeColor="accent6" w:sz="8" w:space="0"/>
          <w:bottom w:val="single" w:color="8E8454" w:themeColor="accent6" w:sz="8" w:space="0"/>
          <w:right w:val="single" w:color="8E8454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E8454" w:themeColor="accent6" w:sz="8" w:space="0"/>
          <w:left w:val="single" w:color="8E8454" w:themeColor="accent6" w:sz="8" w:space="0"/>
          <w:bottom w:val="single" w:color="8E8454" w:themeColor="accent6" w:sz="8" w:space="0"/>
          <w:right w:val="single" w:color="8E8454" w:themeColor="accent6" w:sz="8" w:space="0"/>
        </w:tcBorders>
      </w:tcPr>
    </w:tblStylePr>
    <w:tblStylePr w:type="band1Vert">
      <w:tblPr/>
      <w:tcPr>
        <w:tcBorders>
          <w:top w:val="single" w:color="8E8454" w:themeColor="accent6" w:sz="8" w:space="0"/>
          <w:left w:val="single" w:color="8E8454" w:themeColor="accent6" w:sz="8" w:space="0"/>
          <w:bottom w:val="single" w:color="8E8454" w:themeColor="accent6" w:sz="8" w:space="0"/>
          <w:right w:val="single" w:color="8E8454" w:themeColor="accent6" w:sz="8" w:space="0"/>
        </w:tcBorders>
        <w:shd w:val="clear" w:color="auto" w:fill="E4E1D2" w:themeFill="accent6" w:themeFillTint="3F"/>
      </w:tcPr>
    </w:tblStylePr>
    <w:tblStylePr w:type="band1Horz">
      <w:tblPr/>
      <w:tcPr>
        <w:tcBorders>
          <w:top w:val="single" w:color="8E8454" w:themeColor="accent6" w:sz="8" w:space="0"/>
          <w:left w:val="single" w:color="8E8454" w:themeColor="accent6" w:sz="8" w:space="0"/>
          <w:bottom w:val="single" w:color="8E8454" w:themeColor="accent6" w:sz="8" w:space="0"/>
          <w:right w:val="single" w:color="8E8454" w:themeColor="accent6" w:sz="8" w:space="0"/>
          <w:insideV w:val="single" w:sz="8" w:space="0"/>
        </w:tcBorders>
        <w:shd w:val="clear" w:color="auto" w:fill="E4E1D2" w:themeFill="accent6" w:themeFillTint="3F"/>
      </w:tcPr>
    </w:tblStylePr>
    <w:tblStylePr w:type="band2Horz">
      <w:tblPr/>
      <w:tcPr>
        <w:tcBorders>
          <w:top w:val="single" w:color="8E8454" w:themeColor="accent6" w:sz="8" w:space="0"/>
          <w:left w:val="single" w:color="8E8454" w:themeColor="accent6" w:sz="8" w:space="0"/>
          <w:bottom w:val="single" w:color="8E8454" w:themeColor="accent6" w:sz="8" w:space="0"/>
          <w:right w:val="single" w:color="8E8454" w:themeColor="accent6" w:sz="8" w:space="0"/>
          <w:insideV w:val="single" w:sz="8" w:space="0"/>
        </w:tcBorders>
      </w:tcPr>
    </w:tblStylePr>
  </w:style>
  <w:style w:type="table" w:styleId="116">
    <w:name w:val="Medium Shading 1"/>
    <w:basedOn w:val="50"/>
    <w:semiHidden/>
    <w:unhideWhenUsed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7">
    <w:name w:val="Medium Shading 1 Accent 1"/>
    <w:basedOn w:val="50"/>
    <w:semiHidden/>
    <w:unhideWhenUsed/>
    <w:qFormat/>
    <w:uiPriority w:val="63"/>
    <w:tblPr>
      <w:tblBorders>
        <w:top w:val="single" w:color="DED7C9" w:themeColor="accent1" w:themeTint="BF" w:sz="8" w:space="0"/>
        <w:left w:val="single" w:color="DED7C9" w:themeColor="accent1" w:themeTint="BF" w:sz="8" w:space="0"/>
        <w:bottom w:val="single" w:color="DED7C9" w:themeColor="accent1" w:themeTint="BF" w:sz="8" w:space="0"/>
        <w:right w:val="single" w:color="DED7C9" w:themeColor="accent1" w:themeTint="BF" w:sz="8" w:space="0"/>
        <w:insideH w:val="single" w:color="DED7C9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DED7C9" w:themeColor="accent1" w:themeTint="BF" w:sz="8" w:space="0"/>
          <w:left w:val="single" w:color="DED7C9" w:themeColor="accent1" w:themeTint="BF" w:sz="8" w:space="0"/>
          <w:bottom w:val="single" w:color="DED7C9" w:themeColor="accent1" w:themeTint="BF" w:sz="8" w:space="0"/>
          <w:right w:val="single" w:color="DED7C9" w:themeColor="accent1" w:themeTint="BF" w:sz="8" w:space="0"/>
          <w:insideH w:val="nil"/>
          <w:insideV w:val="nil"/>
        </w:tcBorders>
        <w:shd w:val="clear" w:color="auto" w:fill="D3CAB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ED7C9" w:themeColor="accent1" w:themeTint="BF" w:sz="6" w:space="0"/>
          <w:left w:val="single" w:color="DED7C9" w:themeColor="accent1" w:themeTint="BF" w:sz="8" w:space="0"/>
          <w:bottom w:val="single" w:color="DED7C9" w:themeColor="accent1" w:themeTint="BF" w:sz="8" w:space="0"/>
          <w:right w:val="single" w:color="DED7C9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1E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F1E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8">
    <w:name w:val="Medium Shading 1 Accent 2"/>
    <w:basedOn w:val="50"/>
    <w:semiHidden/>
    <w:unhideWhenUsed/>
    <w:qFormat/>
    <w:uiPriority w:val="63"/>
    <w:tblPr>
      <w:tblBorders>
        <w:top w:val="single" w:color="BA8664" w:themeColor="accent2" w:themeTint="BF" w:sz="8" w:space="0"/>
        <w:left w:val="single" w:color="BA8664" w:themeColor="accent2" w:themeTint="BF" w:sz="8" w:space="0"/>
        <w:bottom w:val="single" w:color="BA8664" w:themeColor="accent2" w:themeTint="BF" w:sz="8" w:space="0"/>
        <w:right w:val="single" w:color="BA8664" w:themeColor="accent2" w:themeTint="BF" w:sz="8" w:space="0"/>
        <w:insideH w:val="single" w:color="BA8664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A8664" w:themeColor="accent2" w:themeTint="BF" w:sz="8" w:space="0"/>
          <w:left w:val="single" w:color="BA8664" w:themeColor="accent2" w:themeTint="BF" w:sz="8" w:space="0"/>
          <w:bottom w:val="single" w:color="BA8664" w:themeColor="accent2" w:themeTint="BF" w:sz="8" w:space="0"/>
          <w:right w:val="single" w:color="BA8664" w:themeColor="accent2" w:themeTint="BF" w:sz="8" w:space="0"/>
          <w:insideH w:val="nil"/>
          <w:insideV w:val="nil"/>
        </w:tcBorders>
        <w:shd w:val="clear" w:color="auto" w:fill="93624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A8664" w:themeColor="accent2" w:themeTint="BF" w:sz="6" w:space="0"/>
          <w:left w:val="single" w:color="BA8664" w:themeColor="accent2" w:themeTint="BF" w:sz="8" w:space="0"/>
          <w:bottom w:val="single" w:color="BA8664" w:themeColor="accent2" w:themeTint="BF" w:sz="8" w:space="0"/>
          <w:right w:val="single" w:color="BA8664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D7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9">
    <w:name w:val="Medium Shading 1 Accent 3"/>
    <w:basedOn w:val="50"/>
    <w:semiHidden/>
    <w:unhideWhenUsed/>
    <w:qFormat/>
    <w:uiPriority w:val="63"/>
    <w:tblPr>
      <w:tblBorders>
        <w:top w:val="single" w:color="CEB17C" w:themeColor="accent3" w:themeTint="BF" w:sz="8" w:space="0"/>
        <w:left w:val="single" w:color="CEB17C" w:themeColor="accent3" w:themeTint="BF" w:sz="8" w:space="0"/>
        <w:bottom w:val="single" w:color="CEB17C" w:themeColor="accent3" w:themeTint="BF" w:sz="8" w:space="0"/>
        <w:right w:val="single" w:color="CEB17C" w:themeColor="accent3" w:themeTint="BF" w:sz="8" w:space="0"/>
        <w:insideH w:val="single" w:color="CEB17C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EB17C" w:themeColor="accent3" w:themeTint="BF" w:sz="8" w:space="0"/>
          <w:left w:val="single" w:color="CEB17C" w:themeColor="accent3" w:themeTint="BF" w:sz="8" w:space="0"/>
          <w:bottom w:val="single" w:color="CEB17C" w:themeColor="accent3" w:themeTint="BF" w:sz="8" w:space="0"/>
          <w:right w:val="single" w:color="CEB17C" w:themeColor="accent3" w:themeTint="BF" w:sz="8" w:space="0"/>
          <w:insideH w:val="nil"/>
          <w:insideV w:val="nil"/>
        </w:tcBorders>
        <w:shd w:val="clear" w:color="auto" w:fill="BE98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EB17C" w:themeColor="accent3" w:themeTint="BF" w:sz="6" w:space="0"/>
          <w:left w:val="single" w:color="CEB17C" w:themeColor="accent3" w:themeTint="BF" w:sz="8" w:space="0"/>
          <w:bottom w:val="single" w:color="CEB17C" w:themeColor="accent3" w:themeTint="BF" w:sz="8" w:space="0"/>
          <w:right w:val="single" w:color="CEB17C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5D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EE5D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4"/>
    <w:basedOn w:val="50"/>
    <w:semiHidden/>
    <w:unhideWhenUsed/>
    <w:qFormat/>
    <w:uiPriority w:val="63"/>
    <w:tblPr>
      <w:tblBorders>
        <w:top w:val="single" w:color="E7C088" w:themeColor="accent4" w:themeTint="BF" w:sz="8" w:space="0"/>
        <w:left w:val="single" w:color="E7C088" w:themeColor="accent4" w:themeTint="BF" w:sz="8" w:space="0"/>
        <w:bottom w:val="single" w:color="E7C088" w:themeColor="accent4" w:themeTint="BF" w:sz="8" w:space="0"/>
        <w:right w:val="single" w:color="E7C088" w:themeColor="accent4" w:themeTint="BF" w:sz="8" w:space="0"/>
        <w:insideH w:val="single" w:color="E7C088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7C088" w:themeColor="accent4" w:themeTint="BF" w:sz="8" w:space="0"/>
          <w:left w:val="single" w:color="E7C088" w:themeColor="accent4" w:themeTint="BF" w:sz="8" w:space="0"/>
          <w:bottom w:val="single" w:color="E7C088" w:themeColor="accent4" w:themeTint="BF" w:sz="8" w:space="0"/>
          <w:right w:val="single" w:color="E7C088" w:themeColor="accent4" w:themeTint="BF" w:sz="8" w:space="0"/>
          <w:insideH w:val="nil"/>
          <w:insideV w:val="nil"/>
        </w:tcBorders>
        <w:shd w:val="clear" w:color="auto" w:fill="DFAB61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7C088" w:themeColor="accent4" w:themeTint="BF" w:sz="6" w:space="0"/>
          <w:left w:val="single" w:color="E7C088" w:themeColor="accent4" w:themeTint="BF" w:sz="8" w:space="0"/>
          <w:bottom w:val="single" w:color="E7C088" w:themeColor="accent4" w:themeTint="BF" w:sz="8" w:space="0"/>
          <w:right w:val="single" w:color="E7C088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AD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EAD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1">
    <w:name w:val="Medium Shading 1 Accent 5"/>
    <w:basedOn w:val="50"/>
    <w:semiHidden/>
    <w:unhideWhenUsed/>
    <w:qFormat/>
    <w:uiPriority w:val="63"/>
    <w:tblPr>
      <w:tblBorders>
        <w:top w:val="single" w:color="D4A275" w:themeColor="accent5" w:themeTint="BF" w:sz="8" w:space="0"/>
        <w:left w:val="single" w:color="D4A275" w:themeColor="accent5" w:themeTint="BF" w:sz="8" w:space="0"/>
        <w:bottom w:val="single" w:color="D4A275" w:themeColor="accent5" w:themeTint="BF" w:sz="8" w:space="0"/>
        <w:right w:val="single" w:color="D4A275" w:themeColor="accent5" w:themeTint="BF" w:sz="8" w:space="0"/>
        <w:insideH w:val="single" w:color="D4A275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D4A275" w:themeColor="accent5" w:themeTint="BF" w:sz="8" w:space="0"/>
          <w:left w:val="single" w:color="D4A275" w:themeColor="accent5" w:themeTint="BF" w:sz="8" w:space="0"/>
          <w:bottom w:val="single" w:color="D4A275" w:themeColor="accent5" w:themeTint="BF" w:sz="8" w:space="0"/>
          <w:right w:val="single" w:color="D4A275" w:themeColor="accent5" w:themeTint="BF" w:sz="8" w:space="0"/>
          <w:insideH w:val="nil"/>
          <w:insideV w:val="nil"/>
        </w:tcBorders>
        <w:shd w:val="clear" w:color="auto" w:fill="C6844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4A275" w:themeColor="accent5" w:themeTint="BF" w:sz="6" w:space="0"/>
          <w:left w:val="single" w:color="D4A275" w:themeColor="accent5" w:themeTint="BF" w:sz="8" w:space="0"/>
          <w:bottom w:val="single" w:color="D4A275" w:themeColor="accent5" w:themeTint="BF" w:sz="8" w:space="0"/>
          <w:right w:val="single" w:color="D4A275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0D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E0D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2">
    <w:name w:val="Medium Shading 1 Accent 6"/>
    <w:basedOn w:val="50"/>
    <w:semiHidden/>
    <w:unhideWhenUsed/>
    <w:qFormat/>
    <w:uiPriority w:val="63"/>
    <w:tblPr>
      <w:tblBorders>
        <w:top w:val="single" w:color="AFA679" w:themeColor="accent6" w:themeTint="BF" w:sz="8" w:space="0"/>
        <w:left w:val="single" w:color="AFA679" w:themeColor="accent6" w:themeTint="BF" w:sz="8" w:space="0"/>
        <w:bottom w:val="single" w:color="AFA679" w:themeColor="accent6" w:themeTint="BF" w:sz="8" w:space="0"/>
        <w:right w:val="single" w:color="AFA679" w:themeColor="accent6" w:themeTint="BF" w:sz="8" w:space="0"/>
        <w:insideH w:val="single" w:color="AFA679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FA679" w:themeColor="accent6" w:themeTint="BF" w:sz="8" w:space="0"/>
          <w:left w:val="single" w:color="AFA679" w:themeColor="accent6" w:themeTint="BF" w:sz="8" w:space="0"/>
          <w:bottom w:val="single" w:color="AFA679" w:themeColor="accent6" w:themeTint="BF" w:sz="8" w:space="0"/>
          <w:right w:val="single" w:color="AFA679" w:themeColor="accent6" w:themeTint="BF" w:sz="8" w:space="0"/>
          <w:insideH w:val="nil"/>
          <w:insideV w:val="nil"/>
        </w:tcBorders>
        <w:shd w:val="clear" w:color="auto" w:fill="8E845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FA679" w:themeColor="accent6" w:themeTint="BF" w:sz="6" w:space="0"/>
          <w:left w:val="single" w:color="AFA679" w:themeColor="accent6" w:themeTint="BF" w:sz="8" w:space="0"/>
          <w:bottom w:val="single" w:color="AFA679" w:themeColor="accent6" w:themeTint="BF" w:sz="8" w:space="0"/>
          <w:right w:val="single" w:color="AFA679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1D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1D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3">
    <w:name w:val="Medium Shading 2"/>
    <w:basedOn w:val="50"/>
    <w:semiHidden/>
    <w:unhideWhenUsed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4">
    <w:name w:val="Medium Shading 2 Accent 1"/>
    <w:basedOn w:val="50"/>
    <w:semiHidden/>
    <w:unhideWhenUsed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3CAB7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3CAB7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CAB7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5">
    <w:name w:val="Medium Shading 2 Accent 2"/>
    <w:basedOn w:val="50"/>
    <w:semiHidden/>
    <w:unhideWhenUsed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3624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36241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3624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6">
    <w:name w:val="Medium Shading 2 Accent 3"/>
    <w:basedOn w:val="50"/>
    <w:semiHidden/>
    <w:unhideWhenUsed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E985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E9851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E98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7">
    <w:name w:val="Medium Shading 2 Accent 4"/>
    <w:basedOn w:val="50"/>
    <w:semiHidden/>
    <w:unhideWhenUsed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FAB61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FAB61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AB61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8">
    <w:name w:val="Medium Shading 2 Accent 5"/>
    <w:basedOn w:val="50"/>
    <w:semiHidden/>
    <w:unhideWhenUsed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6844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68448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6844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9">
    <w:name w:val="Medium Shading 2 Accent 6"/>
    <w:basedOn w:val="50"/>
    <w:semiHidden/>
    <w:unhideWhenUsed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E8454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E8454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E8454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30">
    <w:name w:val="Medium List 1"/>
    <w:basedOn w:val="50"/>
    <w:semiHidden/>
    <w:unhideWhenUsed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131">
    <w:name w:val="Medium List 1 Accent 1"/>
    <w:basedOn w:val="50"/>
    <w:semiHidden/>
    <w:unhideWhenUsed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D3CAB7" w:themeColor="accent1" w:sz="8" w:space="0"/>
        <w:bottom w:val="single" w:color="D3CAB7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3CAB7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D3CAB7" w:themeColor="accent1" w:sz="8" w:space="0"/>
          <w:bottom w:val="single" w:color="D3CAB7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3CAB7" w:themeColor="accent1" w:sz="8" w:space="0"/>
          <w:bottom w:val="single" w:color="D3CAB7" w:themeColor="accent1" w:sz="8" w:space="0"/>
        </w:tcBorders>
      </w:tcPr>
    </w:tblStylePr>
    <w:tblStylePr w:type="band1Vert">
      <w:tblPr/>
      <w:tcPr>
        <w:shd w:val="clear" w:color="auto" w:fill="F4F1ED" w:themeFill="accent1" w:themeFillTint="3F"/>
      </w:tcPr>
    </w:tblStylePr>
    <w:tblStylePr w:type="band1Horz">
      <w:tblPr/>
      <w:tcPr>
        <w:shd w:val="clear" w:color="auto" w:fill="F4F1ED" w:themeFill="accent1" w:themeFillTint="3F"/>
      </w:tcPr>
    </w:tblStylePr>
  </w:style>
  <w:style w:type="table" w:styleId="132">
    <w:name w:val="Medium List 1 Accent 2"/>
    <w:basedOn w:val="50"/>
    <w:semiHidden/>
    <w:unhideWhenUsed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36241" w:themeColor="accent2" w:sz="8" w:space="0"/>
        <w:bottom w:val="single" w:color="936241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36241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936241" w:themeColor="accent2" w:sz="8" w:space="0"/>
          <w:bottom w:val="single" w:color="93624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36241" w:themeColor="accent2" w:sz="8" w:space="0"/>
          <w:bottom w:val="single" w:color="936241" w:themeColor="accent2" w:sz="8" w:space="0"/>
        </w:tcBorders>
      </w:tcPr>
    </w:tblStylePr>
    <w:tblStylePr w:type="band1Vert">
      <w:tblPr/>
      <w:tcPr>
        <w:shd w:val="clear" w:color="auto" w:fill="E8D7CB" w:themeFill="accent2" w:themeFillTint="3F"/>
      </w:tcPr>
    </w:tblStylePr>
    <w:tblStylePr w:type="band1Horz">
      <w:tblPr/>
      <w:tcPr>
        <w:shd w:val="clear" w:color="auto" w:fill="E8D7CB" w:themeFill="accent2" w:themeFillTint="3F"/>
      </w:tcPr>
    </w:tblStylePr>
  </w:style>
  <w:style w:type="table" w:styleId="133">
    <w:name w:val="Medium List 1 Accent 3"/>
    <w:basedOn w:val="50"/>
    <w:semiHidden/>
    <w:unhideWhenUsed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BE9851" w:themeColor="accent3" w:sz="8" w:space="0"/>
        <w:bottom w:val="single" w:color="BE9851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BE9851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BE9851" w:themeColor="accent3" w:sz="8" w:space="0"/>
          <w:bottom w:val="single" w:color="BE9851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BE9851" w:themeColor="accent3" w:sz="8" w:space="0"/>
          <w:bottom w:val="single" w:color="BE9851" w:themeColor="accent3" w:sz="8" w:space="0"/>
        </w:tcBorders>
      </w:tcPr>
    </w:tblStylePr>
    <w:tblStylePr w:type="band1Vert">
      <w:tblPr/>
      <w:tcPr>
        <w:shd w:val="clear" w:color="auto" w:fill="EEE5D4" w:themeFill="accent3" w:themeFillTint="3F"/>
      </w:tcPr>
    </w:tblStylePr>
    <w:tblStylePr w:type="band1Horz">
      <w:tblPr/>
      <w:tcPr>
        <w:shd w:val="clear" w:color="auto" w:fill="EEE5D4" w:themeFill="accent3" w:themeFillTint="3F"/>
      </w:tcPr>
    </w:tblStylePr>
  </w:style>
  <w:style w:type="table" w:styleId="134">
    <w:name w:val="Medium List 1 Accent 4"/>
    <w:basedOn w:val="50"/>
    <w:semiHidden/>
    <w:unhideWhenUsed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DFAB61" w:themeColor="accent4" w:sz="8" w:space="0"/>
        <w:bottom w:val="single" w:color="DFAB61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FAB61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DFAB61" w:themeColor="accent4" w:sz="8" w:space="0"/>
          <w:bottom w:val="single" w:color="DFAB61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FAB61" w:themeColor="accent4" w:sz="8" w:space="0"/>
          <w:bottom w:val="single" w:color="DFAB61" w:themeColor="accent4" w:sz="8" w:space="0"/>
        </w:tcBorders>
      </w:tcPr>
    </w:tblStylePr>
    <w:tblStylePr w:type="band1Vert">
      <w:tblPr/>
      <w:tcPr>
        <w:shd w:val="clear" w:color="auto" w:fill="F7EAD7" w:themeFill="accent4" w:themeFillTint="3F"/>
      </w:tcPr>
    </w:tblStylePr>
    <w:tblStylePr w:type="band1Horz">
      <w:tblPr/>
      <w:tcPr>
        <w:shd w:val="clear" w:color="auto" w:fill="F7EAD7" w:themeFill="accent4" w:themeFillTint="3F"/>
      </w:tcPr>
    </w:tblStylePr>
  </w:style>
  <w:style w:type="table" w:styleId="135">
    <w:name w:val="Medium List 1 Accent 5"/>
    <w:basedOn w:val="50"/>
    <w:semiHidden/>
    <w:unhideWhenUsed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68448" w:themeColor="accent5" w:sz="8" w:space="0"/>
        <w:bottom w:val="single" w:color="C68448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68448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C68448" w:themeColor="accent5" w:sz="8" w:space="0"/>
          <w:bottom w:val="single" w:color="C68448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68448" w:themeColor="accent5" w:sz="8" w:space="0"/>
          <w:bottom w:val="single" w:color="C68448" w:themeColor="accent5" w:sz="8" w:space="0"/>
        </w:tcBorders>
      </w:tcPr>
    </w:tblStylePr>
    <w:tblStylePr w:type="band1Vert">
      <w:tblPr/>
      <w:tcPr>
        <w:shd w:val="clear" w:color="auto" w:fill="F0E0D1" w:themeFill="accent5" w:themeFillTint="3F"/>
      </w:tcPr>
    </w:tblStylePr>
    <w:tblStylePr w:type="band1Horz">
      <w:tblPr/>
      <w:tcPr>
        <w:shd w:val="clear" w:color="auto" w:fill="F0E0D1" w:themeFill="accent5" w:themeFillTint="3F"/>
      </w:tcPr>
    </w:tblStylePr>
  </w:style>
  <w:style w:type="table" w:styleId="136">
    <w:name w:val="Medium List 1 Accent 6"/>
    <w:basedOn w:val="50"/>
    <w:semiHidden/>
    <w:unhideWhenUsed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E8454" w:themeColor="accent6" w:sz="8" w:space="0"/>
        <w:bottom w:val="single" w:color="8E8454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E8454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8E8454" w:themeColor="accent6" w:sz="8" w:space="0"/>
          <w:bottom w:val="single" w:color="8E8454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E8454" w:themeColor="accent6" w:sz="8" w:space="0"/>
          <w:bottom w:val="single" w:color="8E8454" w:themeColor="accent6" w:sz="8" w:space="0"/>
        </w:tcBorders>
      </w:tcPr>
    </w:tblStylePr>
    <w:tblStylePr w:type="band1Vert">
      <w:tblPr/>
      <w:tcPr>
        <w:shd w:val="clear" w:color="auto" w:fill="E4E1D2" w:themeFill="accent6" w:themeFillTint="3F"/>
      </w:tcPr>
    </w:tblStylePr>
    <w:tblStylePr w:type="band1Horz">
      <w:tblPr/>
      <w:tcPr>
        <w:shd w:val="clear" w:color="auto" w:fill="E4E1D2" w:themeFill="accent6" w:themeFillTint="3F"/>
      </w:tcPr>
    </w:tblStylePr>
  </w:style>
  <w:style w:type="table" w:styleId="137">
    <w:name w:val="Medium List 2"/>
    <w:basedOn w:val="50"/>
    <w:semiHidden/>
    <w:unhideWhenUsed/>
    <w:qFormat/>
    <w:uiPriority w:val="66"/>
    <w:rPr>
      <w:rFonts w:asciiTheme="majorHAnsi" w:hAnsiTheme="majorHAnsi" w:eastAsiaTheme="major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8">
    <w:name w:val="Medium List 2 Accent 1"/>
    <w:basedOn w:val="50"/>
    <w:semiHidden/>
    <w:unhideWhenUsed/>
    <w:qFormat/>
    <w:uiPriority w:val="66"/>
    <w:rPr>
      <w:rFonts w:asciiTheme="majorHAnsi" w:hAnsiTheme="majorHAnsi" w:eastAsiaTheme="major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D3CAB7" w:themeColor="accent1" w:sz="8" w:space="0"/>
        <w:left w:val="single" w:color="D3CAB7" w:themeColor="accent1" w:sz="8" w:space="0"/>
        <w:bottom w:val="single" w:color="D3CAB7" w:themeColor="accent1" w:sz="8" w:space="0"/>
        <w:right w:val="single" w:color="D3CAB7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3CAB7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D3CAB7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3CAB7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3CAB7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1E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F1E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9">
    <w:name w:val="Medium List 2 Accent 2"/>
    <w:basedOn w:val="50"/>
    <w:semiHidden/>
    <w:unhideWhenUsed/>
    <w:qFormat/>
    <w:uiPriority w:val="66"/>
    <w:rPr>
      <w:rFonts w:asciiTheme="majorHAnsi" w:hAnsiTheme="majorHAnsi" w:eastAsiaTheme="major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936241" w:themeColor="accent2" w:sz="8" w:space="0"/>
        <w:left w:val="single" w:color="936241" w:themeColor="accent2" w:sz="8" w:space="0"/>
        <w:bottom w:val="single" w:color="936241" w:themeColor="accent2" w:sz="8" w:space="0"/>
        <w:right w:val="single" w:color="936241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3624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36241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36241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36241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D7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D7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0">
    <w:name w:val="Medium List 2 Accent 3"/>
    <w:basedOn w:val="50"/>
    <w:semiHidden/>
    <w:unhideWhenUsed/>
    <w:qFormat/>
    <w:uiPriority w:val="66"/>
    <w:rPr>
      <w:rFonts w:asciiTheme="majorHAnsi" w:hAnsiTheme="majorHAnsi" w:eastAsiaTheme="major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BE9851" w:themeColor="accent3" w:sz="8" w:space="0"/>
        <w:left w:val="single" w:color="BE9851" w:themeColor="accent3" w:sz="8" w:space="0"/>
        <w:bottom w:val="single" w:color="BE9851" w:themeColor="accent3" w:sz="8" w:space="0"/>
        <w:right w:val="single" w:color="BE9851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BE9851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BE9851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BE9851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BE9851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E5D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EE5D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1">
    <w:name w:val="Medium List 2 Accent 4"/>
    <w:basedOn w:val="50"/>
    <w:semiHidden/>
    <w:unhideWhenUsed/>
    <w:qFormat/>
    <w:uiPriority w:val="66"/>
    <w:rPr>
      <w:rFonts w:asciiTheme="majorHAnsi" w:hAnsiTheme="majorHAnsi" w:eastAsiaTheme="major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DFAB61" w:themeColor="accent4" w:sz="8" w:space="0"/>
        <w:left w:val="single" w:color="DFAB61" w:themeColor="accent4" w:sz="8" w:space="0"/>
        <w:bottom w:val="single" w:color="DFAB61" w:themeColor="accent4" w:sz="8" w:space="0"/>
        <w:right w:val="single" w:color="DFAB61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FAB61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DFAB61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FAB61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FAB61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AD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EAD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2">
    <w:name w:val="Medium List 2 Accent 5"/>
    <w:basedOn w:val="50"/>
    <w:semiHidden/>
    <w:unhideWhenUsed/>
    <w:qFormat/>
    <w:uiPriority w:val="66"/>
    <w:rPr>
      <w:rFonts w:asciiTheme="majorHAnsi" w:hAnsiTheme="majorHAnsi" w:eastAsiaTheme="major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C68448" w:themeColor="accent5" w:sz="8" w:space="0"/>
        <w:left w:val="single" w:color="C68448" w:themeColor="accent5" w:sz="8" w:space="0"/>
        <w:bottom w:val="single" w:color="C68448" w:themeColor="accent5" w:sz="8" w:space="0"/>
        <w:right w:val="single" w:color="C68448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68448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68448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68448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68448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0D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E0D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3">
    <w:name w:val="Medium List 2 Accent 6"/>
    <w:basedOn w:val="50"/>
    <w:semiHidden/>
    <w:unhideWhenUsed/>
    <w:qFormat/>
    <w:uiPriority w:val="66"/>
    <w:rPr>
      <w:rFonts w:asciiTheme="majorHAnsi" w:hAnsiTheme="majorHAnsi" w:eastAsiaTheme="major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8E8454" w:themeColor="accent6" w:sz="8" w:space="0"/>
        <w:left w:val="single" w:color="8E8454" w:themeColor="accent6" w:sz="8" w:space="0"/>
        <w:bottom w:val="single" w:color="8E8454" w:themeColor="accent6" w:sz="8" w:space="0"/>
        <w:right w:val="single" w:color="8E8454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E8454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E8454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E8454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E8454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1D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1D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4">
    <w:name w:val="Medium Grid 1"/>
    <w:basedOn w:val="50"/>
    <w:semiHidden/>
    <w:unhideWhenUsed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45">
    <w:name w:val="Medium Grid 1 Accent 1"/>
    <w:basedOn w:val="50"/>
    <w:semiHidden/>
    <w:unhideWhenUsed/>
    <w:qFormat/>
    <w:uiPriority w:val="67"/>
    <w:tblPr>
      <w:tblBorders>
        <w:top w:val="single" w:color="DED7C9" w:themeColor="accent1" w:themeTint="BF" w:sz="8" w:space="0"/>
        <w:left w:val="single" w:color="DED7C9" w:themeColor="accent1" w:themeTint="BF" w:sz="8" w:space="0"/>
        <w:bottom w:val="single" w:color="DED7C9" w:themeColor="accent1" w:themeTint="BF" w:sz="8" w:space="0"/>
        <w:right w:val="single" w:color="DED7C9" w:themeColor="accent1" w:themeTint="BF" w:sz="8" w:space="0"/>
        <w:insideH w:val="single" w:color="DED7C9" w:themeColor="accent1" w:themeTint="BF" w:sz="8" w:space="0"/>
        <w:insideV w:val="single" w:color="DED7C9" w:themeColor="accent1" w:themeTint="BF" w:sz="8" w:space="0"/>
      </w:tblBorders>
    </w:tblPr>
    <w:tcPr>
      <w:shd w:val="clear" w:color="auto" w:fill="F4F1E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ED7C9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4DB" w:themeFill="accent1" w:themeFillTint="7F"/>
      </w:tcPr>
    </w:tblStylePr>
    <w:tblStylePr w:type="band1Horz">
      <w:tblPr/>
      <w:tcPr>
        <w:shd w:val="clear" w:color="auto" w:fill="E9E4DB" w:themeFill="accent1" w:themeFillTint="7F"/>
      </w:tcPr>
    </w:tblStylePr>
  </w:style>
  <w:style w:type="table" w:styleId="146">
    <w:name w:val="Medium Grid 1 Accent 2"/>
    <w:basedOn w:val="50"/>
    <w:semiHidden/>
    <w:unhideWhenUsed/>
    <w:qFormat/>
    <w:uiPriority w:val="67"/>
    <w:tblPr>
      <w:tblBorders>
        <w:top w:val="single" w:color="BA8664" w:themeColor="accent2" w:themeTint="BF" w:sz="8" w:space="0"/>
        <w:left w:val="single" w:color="BA8664" w:themeColor="accent2" w:themeTint="BF" w:sz="8" w:space="0"/>
        <w:bottom w:val="single" w:color="BA8664" w:themeColor="accent2" w:themeTint="BF" w:sz="8" w:space="0"/>
        <w:right w:val="single" w:color="BA8664" w:themeColor="accent2" w:themeTint="BF" w:sz="8" w:space="0"/>
        <w:insideH w:val="single" w:color="BA8664" w:themeColor="accent2" w:themeTint="BF" w:sz="8" w:space="0"/>
        <w:insideV w:val="single" w:color="BA8664" w:themeColor="accent2" w:themeTint="BF" w:sz="8" w:space="0"/>
      </w:tblBorders>
    </w:tblPr>
    <w:tcPr>
      <w:shd w:val="clear" w:color="auto" w:fill="E8D7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A8664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AF98" w:themeFill="accent2" w:themeFillTint="7F"/>
      </w:tcPr>
    </w:tblStylePr>
    <w:tblStylePr w:type="band1Horz">
      <w:tblPr/>
      <w:tcPr>
        <w:shd w:val="clear" w:color="auto" w:fill="D1AF98" w:themeFill="accent2" w:themeFillTint="7F"/>
      </w:tcPr>
    </w:tblStylePr>
  </w:style>
  <w:style w:type="table" w:styleId="147">
    <w:name w:val="Medium Grid 1 Accent 3"/>
    <w:basedOn w:val="50"/>
    <w:semiHidden/>
    <w:unhideWhenUsed/>
    <w:qFormat/>
    <w:uiPriority w:val="67"/>
    <w:tblPr>
      <w:tblBorders>
        <w:top w:val="single" w:color="CEB17C" w:themeColor="accent3" w:themeTint="BF" w:sz="8" w:space="0"/>
        <w:left w:val="single" w:color="CEB17C" w:themeColor="accent3" w:themeTint="BF" w:sz="8" w:space="0"/>
        <w:bottom w:val="single" w:color="CEB17C" w:themeColor="accent3" w:themeTint="BF" w:sz="8" w:space="0"/>
        <w:right w:val="single" w:color="CEB17C" w:themeColor="accent3" w:themeTint="BF" w:sz="8" w:space="0"/>
        <w:insideH w:val="single" w:color="CEB17C" w:themeColor="accent3" w:themeTint="BF" w:sz="8" w:space="0"/>
        <w:insideV w:val="single" w:color="CEB17C" w:themeColor="accent3" w:themeTint="BF" w:sz="8" w:space="0"/>
      </w:tblBorders>
    </w:tblPr>
    <w:tcPr>
      <w:shd w:val="clear" w:color="auto" w:fill="EEE5D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EB17C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CBA8" w:themeFill="accent3" w:themeFillTint="7F"/>
      </w:tcPr>
    </w:tblStylePr>
    <w:tblStylePr w:type="band1Horz">
      <w:tblPr/>
      <w:tcPr>
        <w:shd w:val="clear" w:color="auto" w:fill="DECBA8" w:themeFill="accent3" w:themeFillTint="7F"/>
      </w:tcPr>
    </w:tblStylePr>
  </w:style>
  <w:style w:type="table" w:styleId="148">
    <w:name w:val="Medium Grid 1 Accent 4"/>
    <w:basedOn w:val="50"/>
    <w:semiHidden/>
    <w:unhideWhenUsed/>
    <w:qFormat/>
    <w:uiPriority w:val="67"/>
    <w:tblPr>
      <w:tblBorders>
        <w:top w:val="single" w:color="E7C088" w:themeColor="accent4" w:themeTint="BF" w:sz="8" w:space="0"/>
        <w:left w:val="single" w:color="E7C088" w:themeColor="accent4" w:themeTint="BF" w:sz="8" w:space="0"/>
        <w:bottom w:val="single" w:color="E7C088" w:themeColor="accent4" w:themeTint="BF" w:sz="8" w:space="0"/>
        <w:right w:val="single" w:color="E7C088" w:themeColor="accent4" w:themeTint="BF" w:sz="8" w:space="0"/>
        <w:insideH w:val="single" w:color="E7C088" w:themeColor="accent4" w:themeTint="BF" w:sz="8" w:space="0"/>
        <w:insideV w:val="single" w:color="E7C088" w:themeColor="accent4" w:themeTint="BF" w:sz="8" w:space="0"/>
      </w:tblBorders>
    </w:tblPr>
    <w:tcPr>
      <w:shd w:val="clear" w:color="auto" w:fill="F7EAD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7C088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5B0" w:themeFill="accent4" w:themeFillTint="7F"/>
      </w:tcPr>
    </w:tblStylePr>
    <w:tblStylePr w:type="band1Horz">
      <w:tblPr/>
      <w:tcPr>
        <w:shd w:val="clear" w:color="auto" w:fill="EFD5B0" w:themeFill="accent4" w:themeFillTint="7F"/>
      </w:tcPr>
    </w:tblStylePr>
  </w:style>
  <w:style w:type="table" w:styleId="149">
    <w:name w:val="Medium Grid 1 Accent 5"/>
    <w:basedOn w:val="50"/>
    <w:semiHidden/>
    <w:unhideWhenUsed/>
    <w:qFormat/>
    <w:uiPriority w:val="67"/>
    <w:tblPr>
      <w:tblBorders>
        <w:top w:val="single" w:color="D4A275" w:themeColor="accent5" w:themeTint="BF" w:sz="8" w:space="0"/>
        <w:left w:val="single" w:color="D4A275" w:themeColor="accent5" w:themeTint="BF" w:sz="8" w:space="0"/>
        <w:bottom w:val="single" w:color="D4A275" w:themeColor="accent5" w:themeTint="BF" w:sz="8" w:space="0"/>
        <w:right w:val="single" w:color="D4A275" w:themeColor="accent5" w:themeTint="BF" w:sz="8" w:space="0"/>
        <w:insideH w:val="single" w:color="D4A275" w:themeColor="accent5" w:themeTint="BF" w:sz="8" w:space="0"/>
        <w:insideV w:val="single" w:color="D4A275" w:themeColor="accent5" w:themeTint="BF" w:sz="8" w:space="0"/>
      </w:tblBorders>
    </w:tblPr>
    <w:tcPr>
      <w:shd w:val="clear" w:color="auto" w:fill="F0E0D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4A275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C1A3" w:themeFill="accent5" w:themeFillTint="7F"/>
      </w:tcPr>
    </w:tblStylePr>
    <w:tblStylePr w:type="band1Horz">
      <w:tblPr/>
      <w:tcPr>
        <w:shd w:val="clear" w:color="auto" w:fill="E2C1A3" w:themeFill="accent5" w:themeFillTint="7F"/>
      </w:tcPr>
    </w:tblStylePr>
  </w:style>
  <w:style w:type="table" w:styleId="150">
    <w:name w:val="Medium Grid 1 Accent 6"/>
    <w:basedOn w:val="50"/>
    <w:semiHidden/>
    <w:unhideWhenUsed/>
    <w:qFormat/>
    <w:uiPriority w:val="67"/>
    <w:tblPr>
      <w:tblBorders>
        <w:top w:val="single" w:color="AFA679" w:themeColor="accent6" w:themeTint="BF" w:sz="8" w:space="0"/>
        <w:left w:val="single" w:color="AFA679" w:themeColor="accent6" w:themeTint="BF" w:sz="8" w:space="0"/>
        <w:bottom w:val="single" w:color="AFA679" w:themeColor="accent6" w:themeTint="BF" w:sz="8" w:space="0"/>
        <w:right w:val="single" w:color="AFA679" w:themeColor="accent6" w:themeTint="BF" w:sz="8" w:space="0"/>
        <w:insideH w:val="single" w:color="AFA679" w:themeColor="accent6" w:themeTint="BF" w:sz="8" w:space="0"/>
        <w:insideV w:val="single" w:color="AFA679" w:themeColor="accent6" w:themeTint="BF" w:sz="8" w:space="0"/>
      </w:tblBorders>
    </w:tblPr>
    <w:tcPr>
      <w:shd w:val="clear" w:color="auto" w:fill="E4E1D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FA679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4A6" w:themeFill="accent6" w:themeFillTint="7F"/>
      </w:tcPr>
    </w:tblStylePr>
    <w:tblStylePr w:type="band1Horz">
      <w:tblPr/>
      <w:tcPr>
        <w:shd w:val="clear" w:color="auto" w:fill="CAC4A6" w:themeFill="accent6" w:themeFillTint="7F"/>
      </w:tcPr>
    </w:tblStylePr>
  </w:style>
  <w:style w:type="table" w:styleId="151">
    <w:name w:val="Medium Grid 2"/>
    <w:basedOn w:val="50"/>
    <w:semiHidden/>
    <w:unhideWhenUsed/>
    <w:qFormat/>
    <w:uiPriority w:val="68"/>
    <w:rPr>
      <w:rFonts w:asciiTheme="majorHAnsi" w:hAnsiTheme="majorHAnsi" w:eastAsiaTheme="major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52">
    <w:name w:val="Medium Grid 2 Accent 1"/>
    <w:basedOn w:val="50"/>
    <w:semiHidden/>
    <w:unhideWhenUsed/>
    <w:qFormat/>
    <w:uiPriority w:val="68"/>
    <w:rPr>
      <w:rFonts w:asciiTheme="majorHAnsi" w:hAnsiTheme="majorHAnsi" w:eastAsiaTheme="major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D3CAB7" w:themeColor="accent1" w:sz="8" w:space="0"/>
        <w:left w:val="single" w:color="D3CAB7" w:themeColor="accent1" w:sz="8" w:space="0"/>
        <w:bottom w:val="single" w:color="D3CAB7" w:themeColor="accent1" w:sz="8" w:space="0"/>
        <w:right w:val="single" w:color="D3CAB7" w:themeColor="accent1" w:sz="8" w:space="0"/>
        <w:insideH w:val="single" w:color="D3CAB7" w:themeColor="accent1" w:sz="8" w:space="0"/>
        <w:insideV w:val="single" w:color="D3CAB7" w:themeColor="accent1" w:sz="8" w:space="0"/>
      </w:tblBorders>
    </w:tblPr>
    <w:tcPr>
      <w:shd w:val="clear" w:color="auto" w:fill="F4F1ED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AF9F7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4F0" w:themeFill="accent1" w:themeFillTint="33"/>
      </w:tcPr>
    </w:tblStylePr>
    <w:tblStylePr w:type="band1Vert">
      <w:tblPr/>
      <w:tcPr>
        <w:shd w:val="clear" w:color="auto" w:fill="E9E4DB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E9E4D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53">
    <w:name w:val="Medium Grid 2 Accent 2"/>
    <w:basedOn w:val="50"/>
    <w:semiHidden/>
    <w:unhideWhenUsed/>
    <w:qFormat/>
    <w:uiPriority w:val="68"/>
    <w:rPr>
      <w:rFonts w:asciiTheme="majorHAnsi" w:hAnsiTheme="majorHAnsi" w:eastAsiaTheme="major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936241" w:themeColor="accent2" w:sz="8" w:space="0"/>
        <w:left w:val="single" w:color="936241" w:themeColor="accent2" w:sz="8" w:space="0"/>
        <w:bottom w:val="single" w:color="936241" w:themeColor="accent2" w:sz="8" w:space="0"/>
        <w:right w:val="single" w:color="936241" w:themeColor="accent2" w:sz="8" w:space="0"/>
        <w:insideH w:val="single" w:color="936241" w:themeColor="accent2" w:sz="8" w:space="0"/>
        <w:insideV w:val="single" w:color="936241" w:themeColor="accent2" w:sz="8" w:space="0"/>
      </w:tblBorders>
    </w:tblPr>
    <w:tcPr>
      <w:shd w:val="clear" w:color="auto" w:fill="E8D7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6EF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DED5" w:themeFill="accent2" w:themeFillTint="33"/>
      </w:tcPr>
    </w:tblStylePr>
    <w:tblStylePr w:type="band1Vert">
      <w:tblPr/>
      <w:tcPr>
        <w:shd w:val="clear" w:color="auto" w:fill="D1AF98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1AF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54">
    <w:name w:val="Medium Grid 2 Accent 3"/>
    <w:basedOn w:val="50"/>
    <w:semiHidden/>
    <w:unhideWhenUsed/>
    <w:qFormat/>
    <w:uiPriority w:val="68"/>
    <w:rPr>
      <w:rFonts w:asciiTheme="majorHAnsi" w:hAnsiTheme="majorHAnsi" w:eastAsiaTheme="major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BE9851" w:themeColor="accent3" w:sz="8" w:space="0"/>
        <w:left w:val="single" w:color="BE9851" w:themeColor="accent3" w:sz="8" w:space="0"/>
        <w:bottom w:val="single" w:color="BE9851" w:themeColor="accent3" w:sz="8" w:space="0"/>
        <w:right w:val="single" w:color="BE9851" w:themeColor="accent3" w:sz="8" w:space="0"/>
        <w:insideH w:val="single" w:color="BE9851" w:themeColor="accent3" w:sz="8" w:space="0"/>
        <w:insideV w:val="single" w:color="BE9851" w:themeColor="accent3" w:sz="8" w:space="0"/>
      </w:tblBorders>
    </w:tblPr>
    <w:tcPr>
      <w:shd w:val="clear" w:color="auto" w:fill="EEE5D4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F4ED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ADC" w:themeFill="accent3" w:themeFillTint="33"/>
      </w:tcPr>
    </w:tblStylePr>
    <w:tblStylePr w:type="band1Vert">
      <w:tblPr/>
      <w:tcPr>
        <w:shd w:val="clear" w:color="auto" w:fill="DECBA8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ECBA8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55">
    <w:name w:val="Medium Grid 2 Accent 4"/>
    <w:basedOn w:val="50"/>
    <w:semiHidden/>
    <w:unhideWhenUsed/>
    <w:qFormat/>
    <w:uiPriority w:val="68"/>
    <w:rPr>
      <w:rFonts w:asciiTheme="majorHAnsi" w:hAnsiTheme="majorHAnsi" w:eastAsiaTheme="major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DFAB61" w:themeColor="accent4" w:sz="8" w:space="0"/>
        <w:left w:val="single" w:color="DFAB61" w:themeColor="accent4" w:sz="8" w:space="0"/>
        <w:bottom w:val="single" w:color="DFAB61" w:themeColor="accent4" w:sz="8" w:space="0"/>
        <w:right w:val="single" w:color="DFAB61" w:themeColor="accent4" w:sz="8" w:space="0"/>
        <w:insideH w:val="single" w:color="DFAB61" w:themeColor="accent4" w:sz="8" w:space="0"/>
        <w:insideV w:val="single" w:color="DFAB61" w:themeColor="accent4" w:sz="8" w:space="0"/>
      </w:tblBorders>
    </w:tblPr>
    <w:tcPr>
      <w:shd w:val="clear" w:color="auto" w:fill="F7EAD7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F6EF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EDF" w:themeFill="accent4" w:themeFillTint="33"/>
      </w:tcPr>
    </w:tblStylePr>
    <w:tblStylePr w:type="band1Vert">
      <w:tblPr/>
      <w:tcPr>
        <w:shd w:val="clear" w:color="auto" w:fill="EFD5B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EFD5B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56">
    <w:name w:val="Medium Grid 2 Accent 5"/>
    <w:basedOn w:val="50"/>
    <w:semiHidden/>
    <w:unhideWhenUsed/>
    <w:qFormat/>
    <w:uiPriority w:val="68"/>
    <w:rPr>
      <w:rFonts w:asciiTheme="majorHAnsi" w:hAnsiTheme="majorHAnsi" w:eastAsiaTheme="major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C68448" w:themeColor="accent5" w:sz="8" w:space="0"/>
        <w:left w:val="single" w:color="C68448" w:themeColor="accent5" w:sz="8" w:space="0"/>
        <w:bottom w:val="single" w:color="C68448" w:themeColor="accent5" w:sz="8" w:space="0"/>
        <w:right w:val="single" w:color="C68448" w:themeColor="accent5" w:sz="8" w:space="0"/>
        <w:insideH w:val="single" w:color="C68448" w:themeColor="accent5" w:sz="8" w:space="0"/>
        <w:insideV w:val="single" w:color="C68448" w:themeColor="accent5" w:sz="8" w:space="0"/>
      </w:tblBorders>
    </w:tblPr>
    <w:tcPr>
      <w:shd w:val="clear" w:color="auto" w:fill="F0E0D1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9F2ED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6DA" w:themeFill="accent5" w:themeFillTint="33"/>
      </w:tcPr>
    </w:tblStylePr>
    <w:tblStylePr w:type="band1Vert">
      <w:tblPr/>
      <w:tcPr>
        <w:shd w:val="clear" w:color="auto" w:fill="E2C1A3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E2C1A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57">
    <w:name w:val="Medium Grid 2 Accent 6"/>
    <w:basedOn w:val="50"/>
    <w:semiHidden/>
    <w:unhideWhenUsed/>
    <w:qFormat/>
    <w:uiPriority w:val="68"/>
    <w:rPr>
      <w:rFonts w:asciiTheme="majorHAnsi" w:hAnsiTheme="majorHAnsi" w:eastAsiaTheme="major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8E8454" w:themeColor="accent6" w:sz="8" w:space="0"/>
        <w:left w:val="single" w:color="8E8454" w:themeColor="accent6" w:sz="8" w:space="0"/>
        <w:bottom w:val="single" w:color="8E8454" w:themeColor="accent6" w:sz="8" w:space="0"/>
        <w:right w:val="single" w:color="8E8454" w:themeColor="accent6" w:sz="8" w:space="0"/>
        <w:insideH w:val="single" w:color="8E8454" w:themeColor="accent6" w:sz="8" w:space="0"/>
        <w:insideV w:val="single" w:color="8E8454" w:themeColor="accent6" w:sz="8" w:space="0"/>
      </w:tblBorders>
    </w:tblPr>
    <w:tcPr>
      <w:shd w:val="clear" w:color="auto" w:fill="E4E1D2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F3ED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7DB" w:themeFill="accent6" w:themeFillTint="33"/>
      </w:tcPr>
    </w:tblStylePr>
    <w:tblStylePr w:type="band1Vert">
      <w:tblPr/>
      <w:tcPr>
        <w:shd w:val="clear" w:color="auto" w:fill="CAC4A6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AC4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58">
    <w:name w:val="Medium Grid 3"/>
    <w:basedOn w:val="50"/>
    <w:semiHidden/>
    <w:unhideWhenUsed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59">
    <w:name w:val="Medium Grid 3 Accent 1"/>
    <w:basedOn w:val="50"/>
    <w:semiHidden/>
    <w:unhideWhenUsed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4F1ED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D3CAB7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D3CAB7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3CAB7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3CAB7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9E4DB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E9E4DB" w:themeFill="accent1" w:themeFillTint="7F"/>
      </w:tcPr>
    </w:tblStylePr>
  </w:style>
  <w:style w:type="table" w:styleId="160">
    <w:name w:val="Medium Grid 3 Accent 2"/>
    <w:basedOn w:val="50"/>
    <w:semiHidden/>
    <w:unhideWhenUsed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8D7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36241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36241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36241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36241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1AF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1AF98" w:themeFill="accent2" w:themeFillTint="7F"/>
      </w:tcPr>
    </w:tblStylePr>
  </w:style>
  <w:style w:type="table" w:styleId="161">
    <w:name w:val="Medium Grid 3 Accent 3"/>
    <w:basedOn w:val="50"/>
    <w:semiHidden/>
    <w:unhideWhenUsed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EE5D4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BE9851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BE9851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BE9851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BE9851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ECBA8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ECBA8" w:themeFill="accent3" w:themeFillTint="7F"/>
      </w:tcPr>
    </w:tblStylePr>
  </w:style>
  <w:style w:type="table" w:styleId="162">
    <w:name w:val="Medium Grid 3 Accent 4"/>
    <w:basedOn w:val="50"/>
    <w:semiHidden/>
    <w:unhideWhenUsed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7EAD7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DFAB61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DFAB61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FAB61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FAB61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FD5B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EFD5B0" w:themeFill="accent4" w:themeFillTint="7F"/>
      </w:tcPr>
    </w:tblStylePr>
  </w:style>
  <w:style w:type="table" w:styleId="163">
    <w:name w:val="Medium Grid 3 Accent 5"/>
    <w:basedOn w:val="50"/>
    <w:semiHidden/>
    <w:unhideWhenUsed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0E0D1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68448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68448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68448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68448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2C1A3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E2C1A3" w:themeFill="accent5" w:themeFillTint="7F"/>
      </w:tcPr>
    </w:tblStylePr>
  </w:style>
  <w:style w:type="table" w:styleId="164">
    <w:name w:val="Medium Grid 3 Accent 6"/>
    <w:basedOn w:val="50"/>
    <w:semiHidden/>
    <w:unhideWhenUsed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4E1D2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E8454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E8454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E8454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E8454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AC4A6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AC4A6" w:themeFill="accent6" w:themeFillTint="7F"/>
      </w:tcPr>
    </w:tblStylePr>
  </w:style>
  <w:style w:type="table" w:styleId="165">
    <w:name w:val="Dark List"/>
    <w:basedOn w:val="50"/>
    <w:semiHidden/>
    <w:unhideWhenUsed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66">
    <w:name w:val="Dark List Accent 1"/>
    <w:basedOn w:val="50"/>
    <w:semiHidden/>
    <w:unhideWhenUsed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D3CAB7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96A4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D9C79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D9C79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9C79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9C79" w:themeFill="accent1" w:themeFillShade="BF"/>
      </w:tcPr>
    </w:tblStylePr>
  </w:style>
  <w:style w:type="table" w:styleId="167">
    <w:name w:val="Dark List Accent 2"/>
    <w:basedOn w:val="50"/>
    <w:semiHidden/>
    <w:unhideWhenUsed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3624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9302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6E493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6E493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493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4930" w:themeFill="accent2" w:themeFillShade="BF"/>
      </w:tcPr>
    </w:tblStylePr>
  </w:style>
  <w:style w:type="table" w:styleId="168">
    <w:name w:val="Dark List Accent 3"/>
    <w:basedOn w:val="50"/>
    <w:semiHidden/>
    <w:unhideWhenUsed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BE98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4C2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37337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3733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733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7337" w:themeFill="accent3" w:themeFillShade="BF"/>
      </w:tcPr>
    </w:tblStylePr>
  </w:style>
  <w:style w:type="table" w:styleId="169">
    <w:name w:val="Dark List Accent 4"/>
    <w:basedOn w:val="50"/>
    <w:semiHidden/>
    <w:unhideWhenUsed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DFAB61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581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8528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8528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8528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8528" w:themeFill="accent4" w:themeFillShade="BF"/>
      </w:tcPr>
    </w:tblStylePr>
  </w:style>
  <w:style w:type="table" w:styleId="170">
    <w:name w:val="Dark List Accent 5"/>
    <w:basedOn w:val="50"/>
    <w:semiHidden/>
    <w:unhideWhenUsed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6844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6411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A6230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A623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623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6230" w:themeFill="accent5" w:themeFillShade="BF"/>
      </w:tcPr>
    </w:tblStylePr>
  </w:style>
  <w:style w:type="table" w:styleId="171">
    <w:name w:val="Dark List Accent 6"/>
    <w:basedOn w:val="50"/>
    <w:semiHidden/>
    <w:unhideWhenUsed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E8454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64129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6A623E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6A623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23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23E" w:themeFill="accent6" w:themeFillShade="BF"/>
      </w:tcPr>
    </w:tblStylePr>
  </w:style>
  <w:style w:type="table" w:styleId="172">
    <w:name w:val="Colorful Shading"/>
    <w:basedOn w:val="50"/>
    <w:semiHidden/>
    <w:unhideWhenUsed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36241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3624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73">
    <w:name w:val="Colorful Shading Accent 1"/>
    <w:basedOn w:val="50"/>
    <w:semiHidden/>
    <w:unhideWhenUsed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36241" w:themeColor="accent2" w:sz="24" w:space="0"/>
        <w:left w:val="single" w:color="D3CAB7" w:themeColor="accent1" w:sz="4" w:space="0"/>
        <w:bottom w:val="single" w:color="D3CAB7" w:themeColor="accent1" w:sz="4" w:space="0"/>
        <w:right w:val="single" w:color="D3CAB7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F9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3624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28059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28059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8059" w:themeFill="accent1" w:themeFillShade="99"/>
      </w:tcPr>
    </w:tblStylePr>
    <w:tblStylePr w:type="band1Vert">
      <w:tblPr/>
      <w:tcPr>
        <w:shd w:val="clear" w:color="auto" w:fill="EDE9E2" w:themeFill="accent1" w:themeFillTint="66"/>
      </w:tcPr>
    </w:tblStylePr>
    <w:tblStylePr w:type="band1Horz">
      <w:tblPr/>
      <w:tcPr>
        <w:shd w:val="clear" w:color="auto" w:fill="E9E4DB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74">
    <w:name w:val="Colorful Shading Accent 2"/>
    <w:basedOn w:val="50"/>
    <w:semiHidden/>
    <w:unhideWhenUsed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36241" w:themeColor="accent2" w:sz="24" w:space="0"/>
        <w:left w:val="single" w:color="936241" w:themeColor="accent2" w:sz="4" w:space="0"/>
        <w:bottom w:val="single" w:color="936241" w:themeColor="accent2" w:sz="4" w:space="0"/>
        <w:right w:val="single" w:color="936241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EF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3624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83A26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83A26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3A26" w:themeFill="accent2" w:themeFillShade="99"/>
      </w:tcPr>
    </w:tblStylePr>
    <w:tblStylePr w:type="band1Vert">
      <w:tblPr/>
      <w:tcPr>
        <w:shd w:val="clear" w:color="auto" w:fill="DABEAC" w:themeFill="accent2" w:themeFillTint="66"/>
      </w:tcPr>
    </w:tblStylePr>
    <w:tblStylePr w:type="band1Horz">
      <w:tblPr/>
      <w:tcPr>
        <w:shd w:val="clear" w:color="auto" w:fill="D1AF98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75">
    <w:name w:val="Colorful Shading Accent 3"/>
    <w:basedOn w:val="50"/>
    <w:semiHidden/>
    <w:unhideWhenUsed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DFAB61" w:themeColor="accent4" w:sz="24" w:space="0"/>
        <w:left w:val="single" w:color="BE9851" w:themeColor="accent3" w:sz="4" w:space="0"/>
        <w:bottom w:val="single" w:color="BE9851" w:themeColor="accent3" w:sz="4" w:space="0"/>
        <w:right w:val="single" w:color="BE9851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F4ED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FAB61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65C2C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65C2C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5C2C" w:themeFill="accent3" w:themeFillShade="99"/>
      </w:tcPr>
    </w:tblStylePr>
    <w:tblStylePr w:type="band1Vert">
      <w:tblPr/>
      <w:tcPr>
        <w:shd w:val="clear" w:color="auto" w:fill="E4D5B9" w:themeFill="accent3" w:themeFillTint="66"/>
      </w:tcPr>
    </w:tblStylePr>
    <w:tblStylePr w:type="band1Horz">
      <w:tblPr/>
      <w:tcPr>
        <w:shd w:val="clear" w:color="auto" w:fill="DECBA8" w:themeFill="accent3" w:themeFillTint="7F"/>
      </w:tcPr>
    </w:tblStylePr>
  </w:style>
  <w:style w:type="table" w:styleId="176">
    <w:name w:val="Colorful Shading Accent 4"/>
    <w:basedOn w:val="50"/>
    <w:semiHidden/>
    <w:unhideWhenUsed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BE9851" w:themeColor="accent3" w:sz="24" w:space="0"/>
        <w:left w:val="single" w:color="DFAB61" w:themeColor="accent4" w:sz="4" w:space="0"/>
        <w:bottom w:val="single" w:color="DFAB61" w:themeColor="accent4" w:sz="4" w:space="0"/>
        <w:right w:val="single" w:color="DFAB61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F6E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E9851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6B20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6B20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6B20" w:themeFill="accent4" w:themeFillShade="99"/>
      </w:tcPr>
    </w:tblStylePr>
    <w:tblStylePr w:type="band1Vert">
      <w:tblPr/>
      <w:tcPr>
        <w:shd w:val="clear" w:color="auto" w:fill="F2DDBF" w:themeFill="accent4" w:themeFillTint="66"/>
      </w:tcPr>
    </w:tblStylePr>
    <w:tblStylePr w:type="band1Horz">
      <w:tblPr/>
      <w:tcPr>
        <w:shd w:val="clear" w:color="auto" w:fill="EFD5B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77">
    <w:name w:val="Colorful Shading Accent 5"/>
    <w:basedOn w:val="50"/>
    <w:semiHidden/>
    <w:unhideWhenUsed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E8454" w:themeColor="accent6" w:sz="24" w:space="0"/>
        <w:left w:val="single" w:color="C68448" w:themeColor="accent5" w:sz="4" w:space="0"/>
        <w:bottom w:val="single" w:color="C68448" w:themeColor="accent5" w:sz="4" w:space="0"/>
        <w:right w:val="single" w:color="C68448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9F2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E8454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B4E26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B4E26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4E26" w:themeFill="accent5" w:themeFillShade="99"/>
      </w:tcPr>
    </w:tblStylePr>
    <w:tblStylePr w:type="band1Vert">
      <w:tblPr/>
      <w:tcPr>
        <w:shd w:val="clear" w:color="auto" w:fill="E8CDB5" w:themeFill="accent5" w:themeFillTint="66"/>
      </w:tcPr>
    </w:tblStylePr>
    <w:tblStylePr w:type="band1Horz">
      <w:tblPr/>
      <w:tcPr>
        <w:shd w:val="clear" w:color="auto" w:fill="E2C1A3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78">
    <w:name w:val="Colorful Shading Accent 6"/>
    <w:basedOn w:val="50"/>
    <w:semiHidden/>
    <w:unhideWhenUsed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68448" w:themeColor="accent5" w:sz="24" w:space="0"/>
        <w:left w:val="single" w:color="8E8454" w:themeColor="accent6" w:sz="4" w:space="0"/>
        <w:bottom w:val="single" w:color="8E8454" w:themeColor="accent6" w:sz="4" w:space="0"/>
        <w:right w:val="single" w:color="8E8454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3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68448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54F32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54F32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4F32" w:themeFill="accent6" w:themeFillShade="99"/>
      </w:tcPr>
    </w:tblStylePr>
    <w:tblStylePr w:type="band1Vert">
      <w:tblPr/>
      <w:tcPr>
        <w:shd w:val="clear" w:color="auto" w:fill="D4CFB7" w:themeFill="accent6" w:themeFillTint="66"/>
      </w:tcPr>
    </w:tblStylePr>
    <w:tblStylePr w:type="band1Horz">
      <w:tblPr/>
      <w:tcPr>
        <w:shd w:val="clear" w:color="auto" w:fill="CAC4A6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79">
    <w:name w:val="Colorful List"/>
    <w:basedOn w:val="50"/>
    <w:semiHidden/>
    <w:unhideWhenUsed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54E33" w:themeFill="accent2" w:themeFillShade="CC"/>
      </w:tcPr>
    </w:tblStylePr>
    <w:tblStylePr w:type="lastRow">
      <w:rPr>
        <w:b/>
        <w:bCs/>
        <w:color w:val="764E3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80">
    <w:name w:val="Colorful List Accent 1"/>
    <w:basedOn w:val="50"/>
    <w:semiHidden/>
    <w:unhideWhenUsed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AF9F7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54E33" w:themeFill="accent2" w:themeFillShade="CC"/>
      </w:tcPr>
    </w:tblStylePr>
    <w:tblStylePr w:type="lastRow">
      <w:rPr>
        <w:b/>
        <w:bCs/>
        <w:color w:val="764E3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1ED" w:themeFill="accent1" w:themeFillTint="3F"/>
      </w:tcPr>
    </w:tblStylePr>
    <w:tblStylePr w:type="band1Horz">
      <w:tblPr/>
      <w:tcPr>
        <w:shd w:val="clear" w:color="auto" w:fill="F6F4F0" w:themeFill="accent1" w:themeFillTint="33"/>
      </w:tcPr>
    </w:tblStylePr>
  </w:style>
  <w:style w:type="table" w:styleId="181">
    <w:name w:val="Colorful List Accent 2"/>
    <w:basedOn w:val="50"/>
    <w:semiHidden/>
    <w:unhideWhenUsed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6EF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54E33" w:themeFill="accent2" w:themeFillShade="CC"/>
      </w:tcPr>
    </w:tblStylePr>
    <w:tblStylePr w:type="lastRow">
      <w:rPr>
        <w:b/>
        <w:bCs/>
        <w:color w:val="764E3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CB" w:themeFill="accent2" w:themeFillTint="3F"/>
      </w:tcPr>
    </w:tblStylePr>
    <w:tblStylePr w:type="band1Horz">
      <w:tblPr/>
      <w:tcPr>
        <w:shd w:val="clear" w:color="auto" w:fill="ECDED5" w:themeFill="accent2" w:themeFillTint="33"/>
      </w:tcPr>
    </w:tblStylePr>
  </w:style>
  <w:style w:type="table" w:styleId="182">
    <w:name w:val="Colorful List Accent 3"/>
    <w:basedOn w:val="50"/>
    <w:semiHidden/>
    <w:unhideWhenUsed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F4ED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48E2B" w:themeFill="accent4" w:themeFillShade="CC"/>
      </w:tcPr>
    </w:tblStylePr>
    <w:tblStylePr w:type="lastRow">
      <w:rPr>
        <w:b/>
        <w:bCs/>
        <w:color w:val="D48F2C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5D4" w:themeFill="accent3" w:themeFillTint="3F"/>
      </w:tcPr>
    </w:tblStylePr>
    <w:tblStylePr w:type="band1Horz">
      <w:tblPr/>
      <w:tcPr>
        <w:shd w:val="clear" w:color="auto" w:fill="F1EADC" w:themeFill="accent3" w:themeFillTint="33"/>
      </w:tcPr>
    </w:tblStylePr>
  </w:style>
  <w:style w:type="table" w:styleId="183">
    <w:name w:val="Colorful List Accent 4"/>
    <w:basedOn w:val="50"/>
    <w:semiHidden/>
    <w:unhideWhenUsed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BF6EF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D7B3A" w:themeFill="accent3" w:themeFillShade="CC"/>
      </w:tcPr>
    </w:tblStylePr>
    <w:tblStylePr w:type="lastRow">
      <w:rPr>
        <w:b/>
        <w:bCs/>
        <w:color w:val="9E7B3B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AD7" w:themeFill="accent4" w:themeFillTint="3F"/>
      </w:tcPr>
    </w:tblStylePr>
    <w:tblStylePr w:type="band1Horz">
      <w:tblPr/>
      <w:tcPr>
        <w:shd w:val="clear" w:color="auto" w:fill="F8EEDF" w:themeFill="accent4" w:themeFillTint="33"/>
      </w:tcPr>
    </w:tblStylePr>
  </w:style>
  <w:style w:type="table" w:styleId="184">
    <w:name w:val="Colorful List Accent 5"/>
    <w:basedOn w:val="50"/>
    <w:semiHidden/>
    <w:unhideWhenUsed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9F2ED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16943" w:themeFill="accent6" w:themeFillShade="CC"/>
      </w:tcPr>
    </w:tblStylePr>
    <w:tblStylePr w:type="lastRow">
      <w:rPr>
        <w:b/>
        <w:bCs/>
        <w:color w:val="726A43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0D1" w:themeFill="accent5" w:themeFillTint="3F"/>
      </w:tcPr>
    </w:tblStylePr>
    <w:tblStylePr w:type="band1Horz">
      <w:tblPr/>
      <w:tcPr>
        <w:shd w:val="clear" w:color="auto" w:fill="F3E6DA" w:themeFill="accent5" w:themeFillTint="33"/>
      </w:tcPr>
    </w:tblStylePr>
  </w:style>
  <w:style w:type="table" w:styleId="185">
    <w:name w:val="Colorful List Accent 6"/>
    <w:basedOn w:val="50"/>
    <w:semiHidden/>
    <w:unhideWhenUsed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4F3ED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A46933" w:themeFill="accent5" w:themeFillShade="CC"/>
      </w:tcPr>
    </w:tblStylePr>
    <w:tblStylePr w:type="lastRow">
      <w:rPr>
        <w:b/>
        <w:bCs/>
        <w:color w:val="A56933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1D2" w:themeFill="accent6" w:themeFillTint="3F"/>
      </w:tcPr>
    </w:tblStylePr>
    <w:tblStylePr w:type="band1Horz">
      <w:tblPr/>
      <w:tcPr>
        <w:shd w:val="clear" w:color="auto" w:fill="E9E7DB" w:themeFill="accent6" w:themeFillTint="33"/>
      </w:tcPr>
    </w:tblStylePr>
  </w:style>
  <w:style w:type="table" w:styleId="186">
    <w:name w:val="Colorful Grid"/>
    <w:basedOn w:val="50"/>
    <w:semiHidden/>
    <w:unhideWhenUsed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87">
    <w:name w:val="Colorful Grid Accent 1"/>
    <w:basedOn w:val="50"/>
    <w:semiHidden/>
    <w:unhideWhenUsed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6F4F0" w:themeFill="accent1" w:themeFillTint="33"/>
    </w:tcPr>
    <w:tblStylePr w:type="firstRow">
      <w:rPr>
        <w:b/>
        <w:bCs/>
      </w:rPr>
      <w:tblPr/>
      <w:tcPr>
        <w:shd w:val="clear" w:color="auto" w:fill="EDE9E2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E9E2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D9C79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D9C79" w:themeFill="accent1" w:themeFillShade="BF"/>
      </w:tcPr>
    </w:tblStylePr>
    <w:tblStylePr w:type="band1Vert">
      <w:tblPr/>
      <w:tcPr>
        <w:shd w:val="clear" w:color="auto" w:fill="E9E4DB" w:themeFill="accent1" w:themeFillTint="7F"/>
      </w:tcPr>
    </w:tblStylePr>
    <w:tblStylePr w:type="band1Horz">
      <w:tblPr/>
      <w:tcPr>
        <w:shd w:val="clear" w:color="auto" w:fill="E9E4DB" w:themeFill="accent1" w:themeFillTint="7F"/>
      </w:tcPr>
    </w:tblStylePr>
  </w:style>
  <w:style w:type="table" w:styleId="188">
    <w:name w:val="Colorful Grid Accent 2"/>
    <w:basedOn w:val="50"/>
    <w:semiHidden/>
    <w:unhideWhenUsed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CDED5" w:themeFill="accent2" w:themeFillTint="33"/>
    </w:tcPr>
    <w:tblStylePr w:type="firstRow">
      <w:rPr>
        <w:b/>
        <w:bCs/>
      </w:rPr>
      <w:tblPr/>
      <w:tcPr>
        <w:shd w:val="clear" w:color="auto" w:fill="DABEAC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ABEAC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6E493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6E4930" w:themeFill="accent2" w:themeFillShade="BF"/>
      </w:tcPr>
    </w:tblStylePr>
    <w:tblStylePr w:type="band1Vert">
      <w:tblPr/>
      <w:tcPr>
        <w:shd w:val="clear" w:color="auto" w:fill="D1AF98" w:themeFill="accent2" w:themeFillTint="7F"/>
      </w:tcPr>
    </w:tblStylePr>
    <w:tblStylePr w:type="band1Horz">
      <w:tblPr/>
      <w:tcPr>
        <w:shd w:val="clear" w:color="auto" w:fill="D1AF98" w:themeFill="accent2" w:themeFillTint="7F"/>
      </w:tcPr>
    </w:tblStylePr>
  </w:style>
  <w:style w:type="table" w:styleId="189">
    <w:name w:val="Colorful Grid Accent 3"/>
    <w:basedOn w:val="50"/>
    <w:semiHidden/>
    <w:unhideWhenUsed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1EADC" w:themeFill="accent3" w:themeFillTint="33"/>
    </w:tcPr>
    <w:tblStylePr w:type="firstRow">
      <w:rPr>
        <w:b/>
        <w:bCs/>
      </w:rPr>
      <w:tblPr/>
      <w:tcPr>
        <w:shd w:val="clear" w:color="auto" w:fill="E4D5B9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4D5B9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37337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37337" w:themeFill="accent3" w:themeFillShade="BF"/>
      </w:tcPr>
    </w:tblStylePr>
    <w:tblStylePr w:type="band1Vert">
      <w:tblPr/>
      <w:tcPr>
        <w:shd w:val="clear" w:color="auto" w:fill="DECBA8" w:themeFill="accent3" w:themeFillTint="7F"/>
      </w:tcPr>
    </w:tblStylePr>
    <w:tblStylePr w:type="band1Horz">
      <w:tblPr/>
      <w:tcPr>
        <w:shd w:val="clear" w:color="auto" w:fill="DECBA8" w:themeFill="accent3" w:themeFillTint="7F"/>
      </w:tcPr>
    </w:tblStylePr>
  </w:style>
  <w:style w:type="table" w:styleId="190">
    <w:name w:val="Colorful Grid Accent 4"/>
    <w:basedOn w:val="50"/>
    <w:semiHidden/>
    <w:unhideWhenUsed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8EEDF" w:themeFill="accent4" w:themeFillTint="33"/>
    </w:tcPr>
    <w:tblStylePr w:type="firstRow">
      <w:rPr>
        <w:b/>
        <w:bCs/>
      </w:rPr>
      <w:tblPr/>
      <w:tcPr>
        <w:shd w:val="clear" w:color="auto" w:fill="F2DDBF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DDBF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8528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8528" w:themeFill="accent4" w:themeFillShade="BF"/>
      </w:tcPr>
    </w:tblStylePr>
    <w:tblStylePr w:type="band1Vert">
      <w:tblPr/>
      <w:tcPr>
        <w:shd w:val="clear" w:color="auto" w:fill="EFD5B0" w:themeFill="accent4" w:themeFillTint="7F"/>
      </w:tcPr>
    </w:tblStylePr>
    <w:tblStylePr w:type="band1Horz">
      <w:tblPr/>
      <w:tcPr>
        <w:shd w:val="clear" w:color="auto" w:fill="EFD5B0" w:themeFill="accent4" w:themeFillTint="7F"/>
      </w:tcPr>
    </w:tblStylePr>
  </w:style>
  <w:style w:type="table" w:styleId="191">
    <w:name w:val="Colorful Grid Accent 5"/>
    <w:basedOn w:val="50"/>
    <w:semiHidden/>
    <w:unhideWhenUsed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3E6DA" w:themeFill="accent5" w:themeFillTint="33"/>
    </w:tcPr>
    <w:tblStylePr w:type="firstRow">
      <w:rPr>
        <w:b/>
        <w:bCs/>
      </w:rPr>
      <w:tblPr/>
      <w:tcPr>
        <w:shd w:val="clear" w:color="auto" w:fill="E8CDB5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8CDB5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A6230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A6230" w:themeFill="accent5" w:themeFillShade="BF"/>
      </w:tcPr>
    </w:tblStylePr>
    <w:tblStylePr w:type="band1Vert">
      <w:tblPr/>
      <w:tcPr>
        <w:shd w:val="clear" w:color="auto" w:fill="E2C1A3" w:themeFill="accent5" w:themeFillTint="7F"/>
      </w:tcPr>
    </w:tblStylePr>
    <w:tblStylePr w:type="band1Horz">
      <w:tblPr/>
      <w:tcPr>
        <w:shd w:val="clear" w:color="auto" w:fill="E2C1A3" w:themeFill="accent5" w:themeFillTint="7F"/>
      </w:tcPr>
    </w:tblStylePr>
  </w:style>
  <w:style w:type="table" w:styleId="192">
    <w:name w:val="Colorful Grid Accent 6"/>
    <w:basedOn w:val="50"/>
    <w:semiHidden/>
    <w:unhideWhenUsed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9E7DB" w:themeFill="accent6" w:themeFillTint="33"/>
    </w:tcPr>
    <w:tblStylePr w:type="firstRow">
      <w:rPr>
        <w:b/>
        <w:bCs/>
      </w:rPr>
      <w:tblPr/>
      <w:tcPr>
        <w:shd w:val="clear" w:color="auto" w:fill="D4CFB7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4CFB7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6A623E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6A623E" w:themeFill="accent6" w:themeFillShade="BF"/>
      </w:tcPr>
    </w:tblStylePr>
    <w:tblStylePr w:type="band1Vert">
      <w:tblPr/>
      <w:tcPr>
        <w:shd w:val="clear" w:color="auto" w:fill="CAC4A6" w:themeFill="accent6" w:themeFillTint="7F"/>
      </w:tcPr>
    </w:tblStylePr>
    <w:tblStylePr w:type="band1Horz">
      <w:tblPr/>
      <w:tcPr>
        <w:shd w:val="clear" w:color="auto" w:fill="CAC4A6" w:themeFill="accent6" w:themeFillTint="7F"/>
      </w:tcPr>
    </w:tblStylePr>
  </w:style>
  <w:style w:type="character" w:styleId="194">
    <w:name w:val="Strong"/>
    <w:basedOn w:val="193"/>
    <w:autoRedefine/>
    <w:qFormat/>
    <w:uiPriority w:val="0"/>
    <w:rPr>
      <w:rFonts w:ascii="汉仪楷体简" w:hAnsi="汉仪楷体简" w:eastAsia="汉仪楷体简" w:cs="Times New Roman"/>
      <w:b/>
      <w:bCs/>
      <w:sz w:val="24"/>
      <w:szCs w:val="24"/>
    </w:rPr>
  </w:style>
  <w:style w:type="character" w:styleId="195">
    <w:name w:val="endnote reference"/>
    <w:basedOn w:val="193"/>
    <w:qFormat/>
    <w:uiPriority w:val="0"/>
    <w:rPr>
      <w:rFonts w:ascii="汉仪楷体简" w:hAnsi="汉仪楷体简" w:eastAsia="汉仪楷体简" w:cs="Times New Roman"/>
      <w:szCs w:val="20"/>
      <w:vertAlign w:val="superscript"/>
    </w:rPr>
  </w:style>
  <w:style w:type="character" w:styleId="196">
    <w:name w:val="page number"/>
    <w:basedOn w:val="193"/>
    <w:autoRedefine/>
    <w:qFormat/>
    <w:uiPriority w:val="0"/>
    <w:rPr>
      <w:rFonts w:ascii="汉仪楷体简" w:hAnsi="汉仪楷体简" w:eastAsia="汉仪楷体简" w:cs="Times New Roman"/>
      <w:color w:val="3F3F3F"/>
      <w:szCs w:val="20"/>
    </w:rPr>
  </w:style>
  <w:style w:type="character" w:styleId="197">
    <w:name w:val="FollowedHyperlink"/>
    <w:basedOn w:val="193"/>
    <w:qFormat/>
    <w:uiPriority w:val="0"/>
    <w:rPr>
      <w:rFonts w:ascii="汉仪楷体简" w:hAnsi="汉仪楷体简" w:eastAsia="汉仪楷体简" w:cs="Times New Roman"/>
      <w:color w:val="800080"/>
      <w:szCs w:val="20"/>
      <w:u w:val="single"/>
    </w:rPr>
  </w:style>
  <w:style w:type="character" w:styleId="198">
    <w:name w:val="Emphasis"/>
    <w:basedOn w:val="193"/>
    <w:qFormat/>
    <w:uiPriority w:val="0"/>
    <w:rPr>
      <w:rFonts w:ascii="汉仪楷体简" w:hAnsi="汉仪楷体简" w:eastAsia="汉仪楷体简" w:cs="Times New Roman"/>
      <w:i/>
      <w:iCs/>
      <w:color w:val="595959" w:themeColor="text1" w:themeTint="A6"/>
      <w:szCs w:val="2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99">
    <w:name w:val="line number"/>
    <w:basedOn w:val="193"/>
    <w:qFormat/>
    <w:uiPriority w:val="0"/>
    <w:rPr>
      <w:rFonts w:ascii="汉仪楷体简" w:hAnsi="汉仪楷体简" w:eastAsia="汉仪楷体简" w:cs="Times New Roman"/>
      <w:szCs w:val="26"/>
    </w:rPr>
  </w:style>
  <w:style w:type="character" w:styleId="200">
    <w:name w:val="Hyperlink"/>
    <w:basedOn w:val="193"/>
    <w:qFormat/>
    <w:uiPriority w:val="0"/>
    <w:rPr>
      <w:rFonts w:ascii="汉仪楷体简" w:hAnsi="汉仪楷体简" w:eastAsia="汉仪楷体简" w:cs="Times New Roman"/>
      <w:color w:val="0000FF"/>
      <w:sz w:val="26"/>
      <w:szCs w:val="26"/>
      <w:u w:val="single"/>
    </w:rPr>
  </w:style>
  <w:style w:type="character" w:styleId="201">
    <w:name w:val="annotation reference"/>
    <w:basedOn w:val="193"/>
    <w:qFormat/>
    <w:uiPriority w:val="0"/>
    <w:rPr>
      <w:rFonts w:ascii="汉仪楷体简" w:hAnsi="汉仪楷体简" w:eastAsia="汉仪楷体简" w:cs="Times New Roman"/>
      <w:sz w:val="21"/>
      <w:szCs w:val="21"/>
    </w:rPr>
  </w:style>
  <w:style w:type="character" w:styleId="202">
    <w:name w:val="footnote reference"/>
    <w:basedOn w:val="193"/>
    <w:qFormat/>
    <w:uiPriority w:val="0"/>
    <w:rPr>
      <w:rFonts w:ascii="汉仪楷体简" w:hAnsi="汉仪楷体简" w:eastAsia="汉仪楷体简" w:cs="Times New Roman"/>
      <w:szCs w:val="20"/>
      <w:vertAlign w:val="superscript"/>
    </w:rPr>
  </w:style>
  <w:style w:type="character" w:customStyle="1" w:styleId="203">
    <w:name w:val="普通(网站) 字符"/>
    <w:link w:val="47"/>
    <w:autoRedefine/>
    <w:qFormat/>
    <w:uiPriority w:val="99"/>
  </w:style>
  <w:style w:type="character" w:customStyle="1" w:styleId="204">
    <w:name w:val="正文文本 字符"/>
    <w:link w:val="23"/>
    <w:autoRedefine/>
    <w:qFormat/>
    <w:uiPriority w:val="0"/>
  </w:style>
  <w:style w:type="paragraph" w:customStyle="1" w:styleId="205">
    <w:name w:val="目录标题"/>
    <w:link w:val="206"/>
    <w:qFormat/>
    <w:uiPriority w:val="0"/>
    <w:pPr>
      <w:adjustRightInd w:val="0"/>
      <w:jc w:val="center"/>
      <w:textAlignment w:val="center"/>
    </w:pPr>
    <w:rPr>
      <w:rFonts w:ascii="汉仪楷体简" w:hAnsi="汉仪楷体简" w:eastAsia="汉仪楷体简" w:cs="Times New Roman"/>
      <w:b/>
      <w:bCs/>
      <w:sz w:val="32"/>
      <w:szCs w:val="32"/>
      <w:lang w:val="en-US" w:eastAsia="zh-CN" w:bidi="ar-SA"/>
    </w:rPr>
  </w:style>
  <w:style w:type="character" w:customStyle="1" w:styleId="206">
    <w:name w:val="目录标题 Char"/>
    <w:link w:val="205"/>
    <w:autoRedefine/>
    <w:qFormat/>
    <w:uiPriority w:val="0"/>
    <w:rPr>
      <w:rFonts w:ascii="汉仪楷体简" w:hAnsi="汉仪楷体简" w:eastAsia="汉仪楷体简" w:cs="Times New Roman"/>
      <w:b/>
      <w:bCs/>
      <w:sz w:val="32"/>
      <w:szCs w:val="32"/>
      <w:lang w:val="en-US" w:eastAsia="zh-CN" w:bidi="ar-SA"/>
    </w:rPr>
  </w:style>
  <w:style w:type="paragraph" w:customStyle="1" w:styleId="207">
    <w:name w:val="章标题"/>
    <w:qFormat/>
    <w:uiPriority w:val="0"/>
    <w:pPr>
      <w:keepNext/>
      <w:keepLines/>
      <w:adjustRightInd w:val="0"/>
      <w:jc w:val="center"/>
      <w:textAlignment w:val="center"/>
      <w:outlineLvl w:val="0"/>
    </w:pPr>
    <w:rPr>
      <w:rFonts w:hint="eastAsia" w:ascii="汉仪楷体简" w:hAnsi="汉仪楷体简" w:eastAsia="汉仪楷体简" w:cs="Times New Roman"/>
      <w:b/>
      <w:bCs/>
      <w:kern w:val="44"/>
      <w:sz w:val="32"/>
      <w:szCs w:val="32"/>
      <w:lang w:val="en-US" w:eastAsia="zh-CN" w:bidi="ar-SA"/>
    </w:rPr>
  </w:style>
  <w:style w:type="paragraph" w:customStyle="1" w:styleId="208">
    <w:name w:val="摘要"/>
    <w:basedOn w:val="1"/>
    <w:qFormat/>
    <w:uiPriority w:val="0"/>
    <w:pPr>
      <w:ind w:firstLine="1041"/>
    </w:pPr>
    <w:rPr>
      <w:rFonts w:hint="eastAsia"/>
      <w:b/>
      <w:bCs/>
    </w:rPr>
  </w:style>
  <w:style w:type="paragraph" w:customStyle="1" w:styleId="209">
    <w:name w:val="附录标题"/>
    <w:qFormat/>
    <w:uiPriority w:val="0"/>
    <w:pPr>
      <w:keepNext/>
      <w:keepLines/>
      <w:widowControl w:val="0"/>
      <w:adjustRightInd w:val="0"/>
      <w:jc w:val="center"/>
      <w:textAlignment w:val="center"/>
      <w:outlineLvl w:val="0"/>
    </w:pPr>
    <w:rPr>
      <w:rFonts w:hint="eastAsia" w:ascii="汉仪楷体简" w:hAnsi="汉仪楷体简" w:eastAsia="汉仪楷体简" w:cs="Times New Roman"/>
      <w:kern w:val="44"/>
      <w:sz w:val="32"/>
      <w:szCs w:val="32"/>
      <w:lang w:val="en-US" w:eastAsia="zh-CN" w:bidi="ar-SA"/>
    </w:rPr>
  </w:style>
  <w:style w:type="paragraph" w:customStyle="1" w:styleId="210">
    <w:name w:val="节标题"/>
    <w:qFormat/>
    <w:uiPriority w:val="0"/>
    <w:pPr>
      <w:keepNext/>
      <w:keepLines/>
      <w:widowControl w:val="0"/>
      <w:adjustRightInd w:val="0"/>
      <w:jc w:val="center"/>
      <w:textAlignment w:val="center"/>
    </w:pPr>
    <w:rPr>
      <w:rFonts w:hint="eastAsia" w:ascii="汉仪楷体简" w:hAnsi="汉仪楷体简" w:eastAsia="汉仪楷体简" w:cs="Times New Roman"/>
      <w:b/>
      <w:bCs/>
      <w:sz w:val="32"/>
      <w:szCs w:val="32"/>
      <w:lang w:val="en-US" w:eastAsia="zh-CN" w:bidi="ar-SA"/>
    </w:rPr>
  </w:style>
  <w:style w:type="paragraph" w:customStyle="1" w:styleId="211">
    <w:name w:val="关键词"/>
    <w:basedOn w:val="1"/>
    <w:link w:val="218"/>
    <w:qFormat/>
    <w:uiPriority w:val="0"/>
    <w:pPr>
      <w:spacing w:line="804" w:lineRule="exact"/>
      <w:ind w:firstLine="440"/>
    </w:pPr>
    <w:rPr>
      <w:rFonts w:hint="eastAsia"/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12">
    <w:name w:val="称呼 字符"/>
    <w:basedOn w:val="193"/>
    <w:link w:val="20"/>
    <w:qFormat/>
    <w:uiPriority w:val="0"/>
    <w:rPr>
      <w:b/>
      <w:bCs/>
    </w:rPr>
  </w:style>
  <w:style w:type="character" w:customStyle="1" w:styleId="213">
    <w:name w:val="纯文本 字符"/>
    <w:basedOn w:val="193"/>
    <w:link w:val="28"/>
    <w:qFormat/>
    <w:uiPriority w:val="0"/>
  </w:style>
  <w:style w:type="character" w:customStyle="1" w:styleId="214">
    <w:name w:val="结束语 字符"/>
    <w:basedOn w:val="193"/>
    <w:link w:val="21"/>
    <w:qFormat/>
    <w:uiPriority w:val="0"/>
  </w:style>
  <w:style w:type="character" w:customStyle="1" w:styleId="215">
    <w:name w:val="签名 字符"/>
    <w:basedOn w:val="193"/>
    <w:link w:val="37"/>
    <w:qFormat/>
    <w:uiPriority w:val="0"/>
    <w:rPr>
      <w:b/>
      <w:bCs/>
    </w:rPr>
  </w:style>
  <w:style w:type="character" w:customStyle="1" w:styleId="216">
    <w:name w:val="日期 字符"/>
    <w:basedOn w:val="193"/>
    <w:link w:val="32"/>
    <w:qFormat/>
    <w:uiPriority w:val="0"/>
    <w:rPr>
      <w:b/>
      <w:bCs/>
    </w:rPr>
  </w:style>
  <w:style w:type="character" w:customStyle="1" w:styleId="217">
    <w:name w:val="注释标题 字符"/>
    <w:basedOn w:val="193"/>
    <w:link w:val="13"/>
    <w:qFormat/>
    <w:uiPriority w:val="0"/>
  </w:style>
  <w:style w:type="character" w:customStyle="1" w:styleId="218">
    <w:name w:val="关键词 Char"/>
    <w:link w:val="211"/>
    <w:qFormat/>
    <w:uiPriority w:val="0"/>
    <w:rPr>
      <w:rFonts w:hint="eastAsia"/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customStyle="1" w:styleId="219">
    <w:name w:val="清单表 1 浅色1"/>
    <w:basedOn w:val="50"/>
    <w:qFormat/>
    <w:uiPriority w:val="46"/>
    <w:tblStylePr w:type="firstRow">
      <w:rPr>
        <w:b/>
        <w:bCs/>
      </w:rPr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220">
    <w:name w:val="清单表 1 浅色 - 着色 11"/>
    <w:basedOn w:val="50"/>
    <w:qFormat/>
    <w:uiPriority w:val="46"/>
    <w:tblStylePr w:type="firstRow">
      <w:rPr>
        <w:b/>
        <w:bCs/>
      </w:rPr>
      <w:tcPr>
        <w:tcBorders>
          <w:bottom w:val="single" w:color="E4DFD3" w:themeColor="accent1" w:themeTint="99" w:sz="4" w:space="0"/>
        </w:tcBorders>
      </w:tcPr>
    </w:tblStylePr>
    <w:tblStylePr w:type="lastRow">
      <w:rPr>
        <w:b/>
        <w:bCs/>
      </w:rPr>
      <w:tcPr>
        <w:tcBorders>
          <w:top w:val="single" w:color="E4DFD3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6F4F0" w:themeFill="accent1" w:themeFillTint="33"/>
      </w:tcPr>
    </w:tblStylePr>
    <w:tblStylePr w:type="band1Horz">
      <w:tcPr>
        <w:shd w:val="clear" w:color="auto" w:fill="F6F4F0" w:themeFill="accent1" w:themeFillTint="33"/>
      </w:tcPr>
    </w:tblStylePr>
  </w:style>
  <w:style w:type="table" w:customStyle="1" w:styleId="221">
    <w:name w:val="清单表 1 浅色 - 着色 21"/>
    <w:basedOn w:val="50"/>
    <w:qFormat/>
    <w:uiPriority w:val="46"/>
    <w:tblStylePr w:type="firstRow">
      <w:rPr>
        <w:b/>
        <w:bCs/>
      </w:rPr>
      <w:tcPr>
        <w:tcBorders>
          <w:bottom w:val="single" w:color="C89E83" w:themeColor="accent2" w:themeTint="99" w:sz="4" w:space="0"/>
        </w:tcBorders>
      </w:tcPr>
    </w:tblStylePr>
    <w:tblStylePr w:type="lastRow">
      <w:rPr>
        <w:b/>
        <w:bCs/>
      </w:rPr>
      <w:tcPr>
        <w:tcBorders>
          <w:top w:val="single" w:color="C89E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DED5" w:themeFill="accent2" w:themeFillTint="33"/>
      </w:tcPr>
    </w:tblStylePr>
    <w:tblStylePr w:type="band1Horz">
      <w:tcPr>
        <w:shd w:val="clear" w:color="auto" w:fill="ECDED5" w:themeFill="accent2" w:themeFillTint="33"/>
      </w:tcPr>
    </w:tblStylePr>
  </w:style>
  <w:style w:type="table" w:customStyle="1" w:styleId="222">
    <w:name w:val="清单表 1 浅色 - 着色 31"/>
    <w:basedOn w:val="50"/>
    <w:qFormat/>
    <w:uiPriority w:val="46"/>
    <w:tblStylePr w:type="firstRow">
      <w:rPr>
        <w:b/>
        <w:bCs/>
      </w:rPr>
      <w:tcPr>
        <w:tcBorders>
          <w:bottom w:val="single" w:color="D7C196" w:themeColor="accent3" w:themeTint="99" w:sz="4" w:space="0"/>
        </w:tcBorders>
      </w:tcPr>
    </w:tblStylePr>
    <w:tblStylePr w:type="lastRow">
      <w:rPr>
        <w:b/>
        <w:bCs/>
      </w:rPr>
      <w:tcPr>
        <w:tcBorders>
          <w:top w:val="single" w:color="D7C196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EADC" w:themeFill="accent3" w:themeFillTint="33"/>
      </w:tcPr>
    </w:tblStylePr>
    <w:tblStylePr w:type="band1Horz">
      <w:tcPr>
        <w:shd w:val="clear" w:color="auto" w:fill="F1EADC" w:themeFill="accent3" w:themeFillTint="33"/>
      </w:tcPr>
    </w:tblStylePr>
  </w:style>
  <w:style w:type="table" w:customStyle="1" w:styleId="223">
    <w:name w:val="清单表 1 浅色 - 着色 41"/>
    <w:basedOn w:val="50"/>
    <w:qFormat/>
    <w:uiPriority w:val="46"/>
    <w:tblStylePr w:type="firstRow">
      <w:rPr>
        <w:b/>
        <w:bCs/>
      </w:rPr>
      <w:tcPr>
        <w:tcBorders>
          <w:bottom w:val="single" w:color="EBCCA0" w:themeColor="accent4" w:themeTint="99" w:sz="4" w:space="0"/>
        </w:tcBorders>
      </w:tcPr>
    </w:tblStylePr>
    <w:tblStylePr w:type="lastRow">
      <w:rPr>
        <w:b/>
        <w:bCs/>
      </w:rPr>
      <w:tcPr>
        <w:tcBorders>
          <w:top w:val="single" w:color="EBCCA0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8EEDF" w:themeFill="accent4" w:themeFillTint="33"/>
      </w:tcPr>
    </w:tblStylePr>
    <w:tblStylePr w:type="band1Horz">
      <w:tcPr>
        <w:shd w:val="clear" w:color="auto" w:fill="F8EEDF" w:themeFill="accent4" w:themeFillTint="33"/>
      </w:tcPr>
    </w:tblStylePr>
  </w:style>
  <w:style w:type="table" w:customStyle="1" w:styleId="224">
    <w:name w:val="清单表 1 浅色 - 着色 51"/>
    <w:basedOn w:val="50"/>
    <w:qFormat/>
    <w:uiPriority w:val="46"/>
    <w:tblStylePr w:type="firstRow">
      <w:rPr>
        <w:b/>
        <w:bCs/>
      </w:rPr>
      <w:tcPr>
        <w:tcBorders>
          <w:bottom w:val="single" w:color="DCB591" w:themeColor="accent5" w:themeTint="99" w:sz="4" w:space="0"/>
        </w:tcBorders>
      </w:tcPr>
    </w:tblStylePr>
    <w:tblStylePr w:type="lastRow">
      <w:rPr>
        <w:b/>
        <w:bCs/>
      </w:rPr>
      <w:tcPr>
        <w:tcBorders>
          <w:top w:val="single" w:color="DCB591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3E6DA" w:themeFill="accent5" w:themeFillTint="33"/>
      </w:tcPr>
    </w:tblStylePr>
    <w:tblStylePr w:type="band1Horz">
      <w:tcPr>
        <w:shd w:val="clear" w:color="auto" w:fill="F3E6DA" w:themeFill="accent5" w:themeFillTint="33"/>
      </w:tcPr>
    </w:tblStylePr>
  </w:style>
  <w:style w:type="table" w:customStyle="1" w:styleId="225">
    <w:name w:val="清单表 1 浅色 - 着色 61"/>
    <w:basedOn w:val="50"/>
    <w:qFormat/>
    <w:uiPriority w:val="46"/>
    <w:tblStylePr w:type="firstRow">
      <w:rPr>
        <w:b/>
        <w:bCs/>
      </w:rPr>
      <w:tcPr>
        <w:tcBorders>
          <w:bottom w:val="single" w:color="BFB893" w:themeColor="accent6" w:themeTint="99" w:sz="4" w:space="0"/>
        </w:tcBorders>
      </w:tcPr>
    </w:tblStylePr>
    <w:tblStylePr w:type="lastRow">
      <w:rPr>
        <w:b/>
        <w:bCs/>
      </w:rPr>
      <w:tcPr>
        <w:tcBorders>
          <w:top w:val="single" w:color="BFB89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9E7DB" w:themeFill="accent6" w:themeFillTint="33"/>
      </w:tcPr>
    </w:tblStylePr>
    <w:tblStylePr w:type="band1Horz">
      <w:tcPr>
        <w:shd w:val="clear" w:color="auto" w:fill="E9E7DB" w:themeFill="accent6" w:themeFillTint="33"/>
      </w:tcPr>
    </w:tblStylePr>
  </w:style>
  <w:style w:type="table" w:customStyle="1" w:styleId="226">
    <w:name w:val="清单表 21"/>
    <w:basedOn w:val="50"/>
    <w:qFormat/>
    <w:uiPriority w:val="47"/>
    <w:tblPr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227">
    <w:name w:val="清单表 2 - 着色 11"/>
    <w:basedOn w:val="50"/>
    <w:qFormat/>
    <w:uiPriority w:val="47"/>
    <w:tblPr>
      <w:tblBorders>
        <w:top w:val="single" w:color="E4DFD3" w:themeColor="accent1" w:themeTint="99" w:sz="4" w:space="0"/>
        <w:bottom w:val="single" w:color="E4DFD3" w:themeColor="accent1" w:themeTint="99" w:sz="4" w:space="0"/>
        <w:insideH w:val="single" w:color="E4DFD3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6F4F0" w:themeFill="accent1" w:themeFillTint="33"/>
      </w:tcPr>
    </w:tblStylePr>
    <w:tblStylePr w:type="band1Horz">
      <w:tcPr>
        <w:shd w:val="clear" w:color="auto" w:fill="F6F4F0" w:themeFill="accent1" w:themeFillTint="33"/>
      </w:tcPr>
    </w:tblStylePr>
  </w:style>
  <w:style w:type="table" w:customStyle="1" w:styleId="228">
    <w:name w:val="清单表 2 - 着色 21"/>
    <w:basedOn w:val="50"/>
    <w:qFormat/>
    <w:uiPriority w:val="47"/>
    <w:tblPr>
      <w:tblBorders>
        <w:top w:val="single" w:color="C89E83" w:themeColor="accent2" w:themeTint="99" w:sz="4" w:space="0"/>
        <w:bottom w:val="single" w:color="C89E83" w:themeColor="accent2" w:themeTint="99" w:sz="4" w:space="0"/>
        <w:insideH w:val="single" w:color="C89E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DED5" w:themeFill="accent2" w:themeFillTint="33"/>
      </w:tcPr>
    </w:tblStylePr>
    <w:tblStylePr w:type="band1Horz">
      <w:tcPr>
        <w:shd w:val="clear" w:color="auto" w:fill="ECDED5" w:themeFill="accent2" w:themeFillTint="33"/>
      </w:tcPr>
    </w:tblStylePr>
  </w:style>
  <w:style w:type="table" w:customStyle="1" w:styleId="229">
    <w:name w:val="清单表 2 - 着色 31"/>
    <w:basedOn w:val="50"/>
    <w:qFormat/>
    <w:uiPriority w:val="47"/>
    <w:tblPr>
      <w:tblBorders>
        <w:top w:val="single" w:color="D7C196" w:themeColor="accent3" w:themeTint="99" w:sz="4" w:space="0"/>
        <w:bottom w:val="single" w:color="D7C196" w:themeColor="accent3" w:themeTint="99" w:sz="4" w:space="0"/>
        <w:insideH w:val="single" w:color="D7C196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EADC" w:themeFill="accent3" w:themeFillTint="33"/>
      </w:tcPr>
    </w:tblStylePr>
    <w:tblStylePr w:type="band1Horz">
      <w:tcPr>
        <w:shd w:val="clear" w:color="auto" w:fill="F1EADC" w:themeFill="accent3" w:themeFillTint="33"/>
      </w:tcPr>
    </w:tblStylePr>
  </w:style>
  <w:style w:type="table" w:customStyle="1" w:styleId="230">
    <w:name w:val="清单表 2 - 着色 41"/>
    <w:basedOn w:val="50"/>
    <w:qFormat/>
    <w:uiPriority w:val="47"/>
    <w:tblPr>
      <w:tblBorders>
        <w:top w:val="single" w:color="EBCCA0" w:themeColor="accent4" w:themeTint="99" w:sz="4" w:space="0"/>
        <w:bottom w:val="single" w:color="EBCCA0" w:themeColor="accent4" w:themeTint="99" w:sz="4" w:space="0"/>
        <w:insideH w:val="single" w:color="EBCCA0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8EEDF" w:themeFill="accent4" w:themeFillTint="33"/>
      </w:tcPr>
    </w:tblStylePr>
    <w:tblStylePr w:type="band1Horz">
      <w:tcPr>
        <w:shd w:val="clear" w:color="auto" w:fill="F8EEDF" w:themeFill="accent4" w:themeFillTint="33"/>
      </w:tcPr>
    </w:tblStylePr>
  </w:style>
  <w:style w:type="table" w:customStyle="1" w:styleId="231">
    <w:name w:val="清单表 2 - 着色 51"/>
    <w:basedOn w:val="50"/>
    <w:qFormat/>
    <w:uiPriority w:val="47"/>
    <w:tblPr>
      <w:tblBorders>
        <w:top w:val="single" w:color="DCB591" w:themeColor="accent5" w:themeTint="99" w:sz="4" w:space="0"/>
        <w:bottom w:val="single" w:color="DCB591" w:themeColor="accent5" w:themeTint="99" w:sz="4" w:space="0"/>
        <w:insideH w:val="single" w:color="DCB591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3E6DA" w:themeFill="accent5" w:themeFillTint="33"/>
      </w:tcPr>
    </w:tblStylePr>
    <w:tblStylePr w:type="band1Horz">
      <w:tcPr>
        <w:shd w:val="clear" w:color="auto" w:fill="F3E6DA" w:themeFill="accent5" w:themeFillTint="33"/>
      </w:tcPr>
    </w:tblStylePr>
  </w:style>
  <w:style w:type="table" w:customStyle="1" w:styleId="232">
    <w:name w:val="清单表 2 - 着色 61"/>
    <w:basedOn w:val="50"/>
    <w:qFormat/>
    <w:uiPriority w:val="47"/>
    <w:tblPr>
      <w:tblBorders>
        <w:top w:val="single" w:color="BFB893" w:themeColor="accent6" w:themeTint="99" w:sz="4" w:space="0"/>
        <w:bottom w:val="single" w:color="BFB893" w:themeColor="accent6" w:themeTint="99" w:sz="4" w:space="0"/>
        <w:insideH w:val="single" w:color="BFB893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9E7DB" w:themeFill="accent6" w:themeFillTint="33"/>
      </w:tcPr>
    </w:tblStylePr>
    <w:tblStylePr w:type="band1Horz">
      <w:tcPr>
        <w:shd w:val="clear" w:color="auto" w:fill="E9E7DB" w:themeFill="accent6" w:themeFillTint="33"/>
      </w:tcPr>
    </w:tblStylePr>
  </w:style>
  <w:style w:type="table" w:customStyle="1" w:styleId="233">
    <w:name w:val="清单表 31"/>
    <w:basedOn w:val="50"/>
    <w:qFormat/>
    <w:uiPriority w:val="48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000000" w:themeColor="text1" w:sz="4" w:space="0"/>
          <w:left w:val="nil"/>
        </w:tcBorders>
      </w:tcPr>
    </w:tblStylePr>
    <w:tblStylePr w:type="swCell">
      <w:tcPr>
        <w:tcBorders>
          <w:top w:val="double" w:color="000000" w:themeColor="text1" w:sz="4" w:space="0"/>
          <w:right w:val="nil"/>
        </w:tcBorders>
      </w:tcPr>
    </w:tblStylePr>
  </w:style>
  <w:style w:type="table" w:customStyle="1" w:styleId="234">
    <w:name w:val="清单表 3 - 着色 11"/>
    <w:basedOn w:val="50"/>
    <w:qFormat/>
    <w:uiPriority w:val="48"/>
    <w:tblPr>
      <w:tblBorders>
        <w:top w:val="single" w:color="D3CAB7" w:themeColor="accent1" w:sz="4" w:space="0"/>
        <w:left w:val="single" w:color="D3CAB7" w:themeColor="accent1" w:sz="4" w:space="0"/>
        <w:bottom w:val="single" w:color="D3CAB7" w:themeColor="accent1" w:sz="4" w:space="0"/>
        <w:right w:val="single" w:color="D3CAB7" w:themeColor="accen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D3CAB7" w:themeFill="accent1"/>
      </w:tcPr>
    </w:tblStylePr>
    <w:tblStylePr w:type="lastRow">
      <w:rPr>
        <w:b/>
        <w:bCs/>
      </w:rPr>
      <w:tcPr>
        <w:tcBorders>
          <w:top w:val="double" w:color="D3CAB7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D3CAB7" w:themeColor="accent1" w:sz="4" w:space="0"/>
          <w:right w:val="single" w:color="D3CAB7" w:themeColor="accent1" w:sz="4" w:space="0"/>
        </w:tcBorders>
      </w:tcPr>
    </w:tblStylePr>
    <w:tblStylePr w:type="band1Horz">
      <w:tcPr>
        <w:tcBorders>
          <w:top w:val="single" w:color="D3CAB7" w:themeColor="accent1" w:sz="4" w:space="0"/>
          <w:bottom w:val="single" w:color="D3CAB7" w:themeColor="accen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D3CAB7" w:themeColor="accent1" w:sz="4" w:space="0"/>
          <w:left w:val="nil"/>
        </w:tcBorders>
      </w:tcPr>
    </w:tblStylePr>
    <w:tblStylePr w:type="swCell">
      <w:tcPr>
        <w:tcBorders>
          <w:top w:val="double" w:color="D3CAB7" w:themeColor="accent1" w:sz="4" w:space="0"/>
          <w:right w:val="nil"/>
        </w:tcBorders>
      </w:tcPr>
    </w:tblStylePr>
  </w:style>
  <w:style w:type="table" w:customStyle="1" w:styleId="235">
    <w:name w:val="清单表 3 - 着色 21"/>
    <w:basedOn w:val="50"/>
    <w:qFormat/>
    <w:uiPriority w:val="48"/>
    <w:tblPr>
      <w:tblBorders>
        <w:top w:val="single" w:color="936241" w:themeColor="accent2" w:sz="4" w:space="0"/>
        <w:left w:val="single" w:color="936241" w:themeColor="accent2" w:sz="4" w:space="0"/>
        <w:bottom w:val="single" w:color="936241" w:themeColor="accent2" w:sz="4" w:space="0"/>
        <w:right w:val="single" w:color="936241" w:themeColor="accent2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36241" w:themeFill="accent2"/>
      </w:tcPr>
    </w:tblStylePr>
    <w:tblStylePr w:type="lastRow">
      <w:rPr>
        <w:b/>
        <w:bCs/>
      </w:rPr>
      <w:tcPr>
        <w:tcBorders>
          <w:top w:val="double" w:color="93624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936241" w:themeColor="accent2" w:sz="4" w:space="0"/>
          <w:right w:val="single" w:color="936241" w:themeColor="accent2" w:sz="4" w:space="0"/>
        </w:tcBorders>
      </w:tcPr>
    </w:tblStylePr>
    <w:tblStylePr w:type="band1Horz">
      <w:tcPr>
        <w:tcBorders>
          <w:top w:val="single" w:color="936241" w:themeColor="accent2" w:sz="4" w:space="0"/>
          <w:bottom w:val="single" w:color="936241" w:themeColor="accent2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936241" w:themeColor="accent2" w:sz="4" w:space="0"/>
          <w:left w:val="nil"/>
        </w:tcBorders>
      </w:tcPr>
    </w:tblStylePr>
    <w:tblStylePr w:type="swCell">
      <w:tcPr>
        <w:tcBorders>
          <w:top w:val="double" w:color="936241" w:themeColor="accent2" w:sz="4" w:space="0"/>
          <w:right w:val="nil"/>
        </w:tcBorders>
      </w:tcPr>
    </w:tblStylePr>
  </w:style>
  <w:style w:type="table" w:customStyle="1" w:styleId="236">
    <w:name w:val="清单表 3 - 着色 31"/>
    <w:basedOn w:val="50"/>
    <w:qFormat/>
    <w:uiPriority w:val="48"/>
    <w:tblPr>
      <w:tblBorders>
        <w:top w:val="single" w:color="BE9851" w:themeColor="accent3" w:sz="4" w:space="0"/>
        <w:left w:val="single" w:color="BE9851" w:themeColor="accent3" w:sz="4" w:space="0"/>
        <w:bottom w:val="single" w:color="BE9851" w:themeColor="accent3" w:sz="4" w:space="0"/>
        <w:right w:val="single" w:color="BE9851" w:themeColor="accent3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BE9851" w:themeFill="accent3"/>
      </w:tcPr>
    </w:tblStylePr>
    <w:tblStylePr w:type="lastRow">
      <w:rPr>
        <w:b/>
        <w:bCs/>
      </w:rPr>
      <w:tcPr>
        <w:tcBorders>
          <w:top w:val="double" w:color="BE9851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BE9851" w:themeColor="accent3" w:sz="4" w:space="0"/>
          <w:right w:val="single" w:color="BE9851" w:themeColor="accent3" w:sz="4" w:space="0"/>
        </w:tcBorders>
      </w:tcPr>
    </w:tblStylePr>
    <w:tblStylePr w:type="band1Horz">
      <w:tcPr>
        <w:tcBorders>
          <w:top w:val="single" w:color="BE9851" w:themeColor="accent3" w:sz="4" w:space="0"/>
          <w:bottom w:val="single" w:color="BE9851" w:themeColor="accent3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BE9851" w:themeColor="accent3" w:sz="4" w:space="0"/>
          <w:left w:val="nil"/>
        </w:tcBorders>
      </w:tcPr>
    </w:tblStylePr>
    <w:tblStylePr w:type="swCell">
      <w:tcPr>
        <w:tcBorders>
          <w:top w:val="double" w:color="BE9851" w:themeColor="accent3" w:sz="4" w:space="0"/>
          <w:right w:val="nil"/>
        </w:tcBorders>
      </w:tcPr>
    </w:tblStylePr>
  </w:style>
  <w:style w:type="table" w:customStyle="1" w:styleId="237">
    <w:name w:val="清单表 3 - 着色 41"/>
    <w:basedOn w:val="50"/>
    <w:qFormat/>
    <w:uiPriority w:val="48"/>
    <w:tblPr>
      <w:tblBorders>
        <w:top w:val="single" w:color="DFAB61" w:themeColor="accent4" w:sz="4" w:space="0"/>
        <w:left w:val="single" w:color="DFAB61" w:themeColor="accent4" w:sz="4" w:space="0"/>
        <w:bottom w:val="single" w:color="DFAB61" w:themeColor="accent4" w:sz="4" w:space="0"/>
        <w:right w:val="single" w:color="DFAB61" w:themeColor="accent4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DFAB61" w:themeFill="accent4"/>
      </w:tcPr>
    </w:tblStylePr>
    <w:tblStylePr w:type="lastRow">
      <w:rPr>
        <w:b/>
        <w:bCs/>
      </w:rPr>
      <w:tcPr>
        <w:tcBorders>
          <w:top w:val="double" w:color="DFAB61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DFAB61" w:themeColor="accent4" w:sz="4" w:space="0"/>
          <w:right w:val="single" w:color="DFAB61" w:themeColor="accent4" w:sz="4" w:space="0"/>
        </w:tcBorders>
      </w:tcPr>
    </w:tblStylePr>
    <w:tblStylePr w:type="band1Horz">
      <w:tcPr>
        <w:tcBorders>
          <w:top w:val="single" w:color="DFAB61" w:themeColor="accent4" w:sz="4" w:space="0"/>
          <w:bottom w:val="single" w:color="DFAB61" w:themeColor="accent4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DFAB61" w:themeColor="accent4" w:sz="4" w:space="0"/>
          <w:left w:val="nil"/>
        </w:tcBorders>
      </w:tcPr>
    </w:tblStylePr>
    <w:tblStylePr w:type="swCell">
      <w:tcPr>
        <w:tcBorders>
          <w:top w:val="double" w:color="DFAB61" w:themeColor="accent4" w:sz="4" w:space="0"/>
          <w:right w:val="nil"/>
        </w:tcBorders>
      </w:tcPr>
    </w:tblStylePr>
  </w:style>
  <w:style w:type="table" w:customStyle="1" w:styleId="238">
    <w:name w:val="清单表 3 - 着色 51"/>
    <w:basedOn w:val="50"/>
    <w:qFormat/>
    <w:uiPriority w:val="48"/>
    <w:tblPr>
      <w:tblBorders>
        <w:top w:val="single" w:color="C68448" w:themeColor="accent5" w:sz="4" w:space="0"/>
        <w:left w:val="single" w:color="C68448" w:themeColor="accent5" w:sz="4" w:space="0"/>
        <w:bottom w:val="single" w:color="C68448" w:themeColor="accent5" w:sz="4" w:space="0"/>
        <w:right w:val="single" w:color="C68448" w:themeColor="accent5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68448" w:themeFill="accent5"/>
      </w:tcPr>
    </w:tblStylePr>
    <w:tblStylePr w:type="lastRow">
      <w:rPr>
        <w:b/>
        <w:bCs/>
      </w:rPr>
      <w:tcPr>
        <w:tcBorders>
          <w:top w:val="double" w:color="C68448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C68448" w:themeColor="accent5" w:sz="4" w:space="0"/>
          <w:right w:val="single" w:color="C68448" w:themeColor="accent5" w:sz="4" w:space="0"/>
        </w:tcBorders>
      </w:tcPr>
    </w:tblStylePr>
    <w:tblStylePr w:type="band1Horz">
      <w:tcPr>
        <w:tcBorders>
          <w:top w:val="single" w:color="C68448" w:themeColor="accent5" w:sz="4" w:space="0"/>
          <w:bottom w:val="single" w:color="C68448" w:themeColor="accent5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C68448" w:themeColor="accent5" w:sz="4" w:space="0"/>
          <w:left w:val="nil"/>
        </w:tcBorders>
      </w:tcPr>
    </w:tblStylePr>
    <w:tblStylePr w:type="swCell">
      <w:tcPr>
        <w:tcBorders>
          <w:top w:val="double" w:color="C68448" w:themeColor="accent5" w:sz="4" w:space="0"/>
          <w:right w:val="nil"/>
        </w:tcBorders>
      </w:tcPr>
    </w:tblStylePr>
  </w:style>
  <w:style w:type="table" w:customStyle="1" w:styleId="239">
    <w:name w:val="清单表 3 - 着色 61"/>
    <w:basedOn w:val="50"/>
    <w:qFormat/>
    <w:uiPriority w:val="48"/>
    <w:tblPr>
      <w:tblBorders>
        <w:top w:val="single" w:color="8E8454" w:themeColor="accent6" w:sz="4" w:space="0"/>
        <w:left w:val="single" w:color="8E8454" w:themeColor="accent6" w:sz="4" w:space="0"/>
        <w:bottom w:val="single" w:color="8E8454" w:themeColor="accent6" w:sz="4" w:space="0"/>
        <w:right w:val="single" w:color="8E8454" w:themeColor="accent6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E8454" w:themeFill="accent6"/>
      </w:tcPr>
    </w:tblStylePr>
    <w:tblStylePr w:type="lastRow">
      <w:rPr>
        <w:b/>
        <w:bCs/>
      </w:rPr>
      <w:tcPr>
        <w:tcBorders>
          <w:top w:val="double" w:color="8E8454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8E8454" w:themeColor="accent6" w:sz="4" w:space="0"/>
          <w:right w:val="single" w:color="8E8454" w:themeColor="accent6" w:sz="4" w:space="0"/>
        </w:tcBorders>
      </w:tcPr>
    </w:tblStylePr>
    <w:tblStylePr w:type="band1Horz">
      <w:tcPr>
        <w:tcBorders>
          <w:top w:val="single" w:color="8E8454" w:themeColor="accent6" w:sz="4" w:space="0"/>
          <w:bottom w:val="single" w:color="8E8454" w:themeColor="accent6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8E8454" w:themeColor="accent6" w:sz="4" w:space="0"/>
          <w:left w:val="nil"/>
        </w:tcBorders>
      </w:tcPr>
    </w:tblStylePr>
    <w:tblStylePr w:type="swCell">
      <w:tcPr>
        <w:tcBorders>
          <w:top w:val="double" w:color="8E8454" w:themeColor="accent6" w:sz="4" w:space="0"/>
          <w:right w:val="nil"/>
        </w:tcBorders>
      </w:tcPr>
    </w:tblStylePr>
  </w:style>
  <w:style w:type="table" w:customStyle="1" w:styleId="240">
    <w:name w:val="清单表 41"/>
    <w:basedOn w:val="50"/>
    <w:qFormat/>
    <w:uiPriority w:val="49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241">
    <w:name w:val="清单表 4 - 着色 11"/>
    <w:basedOn w:val="50"/>
    <w:qFormat/>
    <w:uiPriority w:val="49"/>
    <w:tblPr>
      <w:tblBorders>
        <w:top w:val="single" w:color="E4DFD3" w:themeColor="accent1" w:themeTint="99" w:sz="4" w:space="0"/>
        <w:left w:val="single" w:color="E4DFD3" w:themeColor="accent1" w:themeTint="99" w:sz="4" w:space="0"/>
        <w:bottom w:val="single" w:color="E4DFD3" w:themeColor="accent1" w:themeTint="99" w:sz="4" w:space="0"/>
        <w:right w:val="single" w:color="E4DFD3" w:themeColor="accent1" w:themeTint="99" w:sz="4" w:space="0"/>
        <w:insideH w:val="single" w:color="E4DFD3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D3CAB7" w:themeColor="accent1" w:sz="4" w:space="0"/>
          <w:left w:val="single" w:color="D3CAB7" w:themeColor="accent1" w:sz="4" w:space="0"/>
          <w:bottom w:val="single" w:color="D3CAB7" w:themeColor="accent1" w:sz="4" w:space="0"/>
          <w:right w:val="single" w:color="D3CAB7" w:themeColor="accent1" w:sz="4" w:space="0"/>
          <w:insideH w:val="nil"/>
        </w:tcBorders>
        <w:shd w:val="clear" w:color="auto" w:fill="D3CAB7" w:themeFill="accent1"/>
      </w:tcPr>
    </w:tblStylePr>
    <w:tblStylePr w:type="lastRow">
      <w:rPr>
        <w:b/>
        <w:bCs/>
      </w:rPr>
      <w:tcPr>
        <w:tcBorders>
          <w:top w:val="double" w:color="E4DFD3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6F4F0" w:themeFill="accent1" w:themeFillTint="33"/>
      </w:tcPr>
    </w:tblStylePr>
    <w:tblStylePr w:type="band1Horz">
      <w:tcPr>
        <w:shd w:val="clear" w:color="auto" w:fill="F6F4F0" w:themeFill="accent1" w:themeFillTint="33"/>
      </w:tcPr>
    </w:tblStylePr>
  </w:style>
  <w:style w:type="table" w:customStyle="1" w:styleId="242">
    <w:name w:val="清单表 4 - 着色 21"/>
    <w:basedOn w:val="50"/>
    <w:qFormat/>
    <w:uiPriority w:val="49"/>
    <w:tblPr>
      <w:tblBorders>
        <w:top w:val="single" w:color="C89E83" w:themeColor="accent2" w:themeTint="99" w:sz="4" w:space="0"/>
        <w:left w:val="single" w:color="C89E83" w:themeColor="accent2" w:themeTint="99" w:sz="4" w:space="0"/>
        <w:bottom w:val="single" w:color="C89E83" w:themeColor="accent2" w:themeTint="99" w:sz="4" w:space="0"/>
        <w:right w:val="single" w:color="C89E83" w:themeColor="accent2" w:themeTint="99" w:sz="4" w:space="0"/>
        <w:insideH w:val="single" w:color="C89E83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36241" w:themeColor="accent2" w:sz="4" w:space="0"/>
          <w:left w:val="single" w:color="936241" w:themeColor="accent2" w:sz="4" w:space="0"/>
          <w:bottom w:val="single" w:color="936241" w:themeColor="accent2" w:sz="4" w:space="0"/>
          <w:right w:val="single" w:color="936241" w:themeColor="accent2" w:sz="4" w:space="0"/>
          <w:insideH w:val="nil"/>
        </w:tcBorders>
        <w:shd w:val="clear" w:color="auto" w:fill="936241" w:themeFill="accent2"/>
      </w:tcPr>
    </w:tblStylePr>
    <w:tblStylePr w:type="lastRow">
      <w:rPr>
        <w:b/>
        <w:bCs/>
      </w:rPr>
      <w:tcPr>
        <w:tcBorders>
          <w:top w:val="double" w:color="C89E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DED5" w:themeFill="accent2" w:themeFillTint="33"/>
      </w:tcPr>
    </w:tblStylePr>
    <w:tblStylePr w:type="band1Horz">
      <w:tcPr>
        <w:shd w:val="clear" w:color="auto" w:fill="ECDED5" w:themeFill="accent2" w:themeFillTint="33"/>
      </w:tcPr>
    </w:tblStylePr>
  </w:style>
  <w:style w:type="table" w:customStyle="1" w:styleId="243">
    <w:name w:val="清单表 4 - 着色 31"/>
    <w:basedOn w:val="50"/>
    <w:qFormat/>
    <w:uiPriority w:val="49"/>
    <w:tblPr>
      <w:tblBorders>
        <w:top w:val="single" w:color="D7C196" w:themeColor="accent3" w:themeTint="99" w:sz="4" w:space="0"/>
        <w:left w:val="single" w:color="D7C196" w:themeColor="accent3" w:themeTint="99" w:sz="4" w:space="0"/>
        <w:bottom w:val="single" w:color="D7C196" w:themeColor="accent3" w:themeTint="99" w:sz="4" w:space="0"/>
        <w:right w:val="single" w:color="D7C196" w:themeColor="accent3" w:themeTint="99" w:sz="4" w:space="0"/>
        <w:insideH w:val="single" w:color="D7C196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E9851" w:themeColor="accent3" w:sz="4" w:space="0"/>
          <w:left w:val="single" w:color="BE9851" w:themeColor="accent3" w:sz="4" w:space="0"/>
          <w:bottom w:val="single" w:color="BE9851" w:themeColor="accent3" w:sz="4" w:space="0"/>
          <w:right w:val="single" w:color="BE9851" w:themeColor="accent3" w:sz="4" w:space="0"/>
          <w:insideH w:val="nil"/>
        </w:tcBorders>
        <w:shd w:val="clear" w:color="auto" w:fill="BE9851" w:themeFill="accent3"/>
      </w:tcPr>
    </w:tblStylePr>
    <w:tblStylePr w:type="lastRow">
      <w:rPr>
        <w:b/>
        <w:bCs/>
      </w:rPr>
      <w:tcPr>
        <w:tcBorders>
          <w:top w:val="double" w:color="D7C196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EADC" w:themeFill="accent3" w:themeFillTint="33"/>
      </w:tcPr>
    </w:tblStylePr>
    <w:tblStylePr w:type="band1Horz">
      <w:tcPr>
        <w:shd w:val="clear" w:color="auto" w:fill="F1EADC" w:themeFill="accent3" w:themeFillTint="33"/>
      </w:tcPr>
    </w:tblStylePr>
  </w:style>
  <w:style w:type="table" w:customStyle="1" w:styleId="244">
    <w:name w:val="清单表 4 - 着色 41"/>
    <w:basedOn w:val="50"/>
    <w:qFormat/>
    <w:uiPriority w:val="49"/>
    <w:tblPr>
      <w:tblBorders>
        <w:top w:val="single" w:color="EBCCA0" w:themeColor="accent4" w:themeTint="99" w:sz="4" w:space="0"/>
        <w:left w:val="single" w:color="EBCCA0" w:themeColor="accent4" w:themeTint="99" w:sz="4" w:space="0"/>
        <w:bottom w:val="single" w:color="EBCCA0" w:themeColor="accent4" w:themeTint="99" w:sz="4" w:space="0"/>
        <w:right w:val="single" w:color="EBCCA0" w:themeColor="accent4" w:themeTint="99" w:sz="4" w:space="0"/>
        <w:insideH w:val="single" w:color="EBCCA0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DFAB61" w:themeColor="accent4" w:sz="4" w:space="0"/>
          <w:left w:val="single" w:color="DFAB61" w:themeColor="accent4" w:sz="4" w:space="0"/>
          <w:bottom w:val="single" w:color="DFAB61" w:themeColor="accent4" w:sz="4" w:space="0"/>
          <w:right w:val="single" w:color="DFAB61" w:themeColor="accent4" w:sz="4" w:space="0"/>
          <w:insideH w:val="nil"/>
        </w:tcBorders>
        <w:shd w:val="clear" w:color="auto" w:fill="DFAB61" w:themeFill="accent4"/>
      </w:tcPr>
    </w:tblStylePr>
    <w:tblStylePr w:type="lastRow">
      <w:rPr>
        <w:b/>
        <w:bCs/>
      </w:rPr>
      <w:tcPr>
        <w:tcBorders>
          <w:top w:val="double" w:color="EBCCA0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8EEDF" w:themeFill="accent4" w:themeFillTint="33"/>
      </w:tcPr>
    </w:tblStylePr>
    <w:tblStylePr w:type="band1Horz">
      <w:tcPr>
        <w:shd w:val="clear" w:color="auto" w:fill="F8EEDF" w:themeFill="accent4" w:themeFillTint="33"/>
      </w:tcPr>
    </w:tblStylePr>
  </w:style>
  <w:style w:type="table" w:customStyle="1" w:styleId="245">
    <w:name w:val="清单表 4 - 着色 51"/>
    <w:basedOn w:val="50"/>
    <w:qFormat/>
    <w:uiPriority w:val="49"/>
    <w:tblPr>
      <w:tblBorders>
        <w:top w:val="single" w:color="DCB591" w:themeColor="accent5" w:themeTint="99" w:sz="4" w:space="0"/>
        <w:left w:val="single" w:color="DCB591" w:themeColor="accent5" w:themeTint="99" w:sz="4" w:space="0"/>
        <w:bottom w:val="single" w:color="DCB591" w:themeColor="accent5" w:themeTint="99" w:sz="4" w:space="0"/>
        <w:right w:val="single" w:color="DCB591" w:themeColor="accent5" w:themeTint="99" w:sz="4" w:space="0"/>
        <w:insideH w:val="single" w:color="DCB591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68448" w:themeColor="accent5" w:sz="4" w:space="0"/>
          <w:left w:val="single" w:color="C68448" w:themeColor="accent5" w:sz="4" w:space="0"/>
          <w:bottom w:val="single" w:color="C68448" w:themeColor="accent5" w:sz="4" w:space="0"/>
          <w:right w:val="single" w:color="C68448" w:themeColor="accent5" w:sz="4" w:space="0"/>
          <w:insideH w:val="nil"/>
        </w:tcBorders>
        <w:shd w:val="clear" w:color="auto" w:fill="C68448" w:themeFill="accent5"/>
      </w:tcPr>
    </w:tblStylePr>
    <w:tblStylePr w:type="lastRow">
      <w:rPr>
        <w:b/>
        <w:bCs/>
      </w:rPr>
      <w:tcPr>
        <w:tcBorders>
          <w:top w:val="double" w:color="DCB591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3E6DA" w:themeFill="accent5" w:themeFillTint="33"/>
      </w:tcPr>
    </w:tblStylePr>
    <w:tblStylePr w:type="band1Horz">
      <w:tcPr>
        <w:shd w:val="clear" w:color="auto" w:fill="F3E6DA" w:themeFill="accent5" w:themeFillTint="33"/>
      </w:tcPr>
    </w:tblStylePr>
  </w:style>
  <w:style w:type="table" w:customStyle="1" w:styleId="246">
    <w:name w:val="清单表 4 - 着色 61"/>
    <w:basedOn w:val="50"/>
    <w:qFormat/>
    <w:uiPriority w:val="49"/>
    <w:tblPr>
      <w:tblBorders>
        <w:top w:val="single" w:color="BFB893" w:themeColor="accent6" w:themeTint="99" w:sz="4" w:space="0"/>
        <w:left w:val="single" w:color="BFB893" w:themeColor="accent6" w:themeTint="99" w:sz="4" w:space="0"/>
        <w:bottom w:val="single" w:color="BFB893" w:themeColor="accent6" w:themeTint="99" w:sz="4" w:space="0"/>
        <w:right w:val="single" w:color="BFB893" w:themeColor="accent6" w:themeTint="99" w:sz="4" w:space="0"/>
        <w:insideH w:val="single" w:color="BFB893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8E8454" w:themeColor="accent6" w:sz="4" w:space="0"/>
          <w:left w:val="single" w:color="8E8454" w:themeColor="accent6" w:sz="4" w:space="0"/>
          <w:bottom w:val="single" w:color="8E8454" w:themeColor="accent6" w:sz="4" w:space="0"/>
          <w:right w:val="single" w:color="8E8454" w:themeColor="accent6" w:sz="4" w:space="0"/>
          <w:insideH w:val="nil"/>
        </w:tcBorders>
        <w:shd w:val="clear" w:color="auto" w:fill="8E8454" w:themeFill="accent6"/>
      </w:tcPr>
    </w:tblStylePr>
    <w:tblStylePr w:type="lastRow">
      <w:rPr>
        <w:b/>
        <w:bCs/>
      </w:rPr>
      <w:tcPr>
        <w:tcBorders>
          <w:top w:val="double" w:color="BFB89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9E7DB" w:themeFill="accent6" w:themeFillTint="33"/>
      </w:tcPr>
    </w:tblStylePr>
    <w:tblStylePr w:type="band1Horz">
      <w:tcPr>
        <w:shd w:val="clear" w:color="auto" w:fill="E9E7DB" w:themeFill="accent6" w:themeFillTint="33"/>
      </w:tcPr>
    </w:tblStylePr>
  </w:style>
  <w:style w:type="table" w:customStyle="1" w:styleId="247">
    <w:name w:val="清单表 5 深色1"/>
    <w:basedOn w:val="50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248">
    <w:name w:val="清单表 5 深色 - 着色 11"/>
    <w:basedOn w:val="50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D3CAB7" w:themeColor="accent1" w:sz="24" w:space="0"/>
        <w:left w:val="single" w:color="D3CAB7" w:themeColor="accent1" w:sz="24" w:space="0"/>
        <w:bottom w:val="single" w:color="D3CAB7" w:themeColor="accent1" w:sz="24" w:space="0"/>
        <w:right w:val="single" w:color="D3CAB7" w:themeColor="accent1" w:sz="24" w:space="0"/>
      </w:tblBorders>
    </w:tblPr>
    <w:tcPr>
      <w:shd w:val="clear" w:color="auto" w:fill="D3CAB7" w:themeFill="accen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249">
    <w:name w:val="清单表 5 深色 - 着色 21"/>
    <w:basedOn w:val="50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936241" w:themeColor="accent2" w:sz="24" w:space="0"/>
        <w:left w:val="single" w:color="936241" w:themeColor="accent2" w:sz="24" w:space="0"/>
        <w:bottom w:val="single" w:color="936241" w:themeColor="accent2" w:sz="24" w:space="0"/>
        <w:right w:val="single" w:color="936241" w:themeColor="accent2" w:sz="24" w:space="0"/>
      </w:tblBorders>
    </w:tblPr>
    <w:tcPr>
      <w:shd w:val="clear" w:color="auto" w:fill="936241" w:themeFill="accent2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250">
    <w:name w:val="清单表 5 深色 - 着色 31"/>
    <w:basedOn w:val="50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BE9851" w:themeColor="accent3" w:sz="24" w:space="0"/>
        <w:left w:val="single" w:color="BE9851" w:themeColor="accent3" w:sz="24" w:space="0"/>
        <w:bottom w:val="single" w:color="BE9851" w:themeColor="accent3" w:sz="24" w:space="0"/>
        <w:right w:val="single" w:color="BE9851" w:themeColor="accent3" w:sz="24" w:space="0"/>
      </w:tblBorders>
    </w:tblPr>
    <w:tcPr>
      <w:shd w:val="clear" w:color="auto" w:fill="BE9851" w:themeFill="accent3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251">
    <w:name w:val="清单表 5 深色 - 着色 41"/>
    <w:basedOn w:val="50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DFAB61" w:themeColor="accent4" w:sz="24" w:space="0"/>
        <w:left w:val="single" w:color="DFAB61" w:themeColor="accent4" w:sz="24" w:space="0"/>
        <w:bottom w:val="single" w:color="DFAB61" w:themeColor="accent4" w:sz="24" w:space="0"/>
        <w:right w:val="single" w:color="DFAB61" w:themeColor="accent4" w:sz="24" w:space="0"/>
      </w:tblBorders>
    </w:tblPr>
    <w:tcPr>
      <w:shd w:val="clear" w:color="auto" w:fill="DFAB61" w:themeFill="accent4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252">
    <w:name w:val="清单表 5 深色 - 着色 51"/>
    <w:basedOn w:val="50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C68448" w:themeColor="accent5" w:sz="24" w:space="0"/>
        <w:left w:val="single" w:color="C68448" w:themeColor="accent5" w:sz="24" w:space="0"/>
        <w:bottom w:val="single" w:color="C68448" w:themeColor="accent5" w:sz="24" w:space="0"/>
        <w:right w:val="single" w:color="C68448" w:themeColor="accent5" w:sz="24" w:space="0"/>
      </w:tblBorders>
    </w:tblPr>
    <w:tcPr>
      <w:shd w:val="clear" w:color="auto" w:fill="C68448" w:themeFill="accent5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253">
    <w:name w:val="清单表 5 深色 - 着色 61"/>
    <w:basedOn w:val="50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8E8454" w:themeColor="accent6" w:sz="24" w:space="0"/>
        <w:left w:val="single" w:color="8E8454" w:themeColor="accent6" w:sz="24" w:space="0"/>
        <w:bottom w:val="single" w:color="8E8454" w:themeColor="accent6" w:sz="24" w:space="0"/>
        <w:right w:val="single" w:color="8E8454" w:themeColor="accent6" w:sz="24" w:space="0"/>
      </w:tblBorders>
    </w:tblPr>
    <w:tcPr>
      <w:shd w:val="clear" w:color="auto" w:fill="8E8454" w:themeFill="accent6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254">
    <w:name w:val="清单表 6 彩色1"/>
    <w:basedOn w:val="50"/>
    <w:qFormat/>
    <w:uiPriority w:val="5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255">
    <w:name w:val="清单表 6 彩色 - 着色 11"/>
    <w:basedOn w:val="50"/>
    <w:qFormat/>
    <w:uiPriority w:val="51"/>
    <w:rPr>
      <w:color w:val="AE9D7A" w:themeColor="accent1" w:themeShade="BF"/>
    </w:rPr>
    <w:tblPr>
      <w:tblBorders>
        <w:top w:val="single" w:color="D3CAB7" w:themeColor="accent1" w:sz="4" w:space="0"/>
        <w:bottom w:val="single" w:color="D3CAB7" w:themeColor="accent1" w:sz="4" w:space="0"/>
      </w:tblBorders>
    </w:tblPr>
    <w:tblStylePr w:type="firstRow">
      <w:rPr>
        <w:b/>
        <w:bCs/>
      </w:rPr>
      <w:tcPr>
        <w:tcBorders>
          <w:bottom w:val="single" w:color="D3CAB7" w:themeColor="accent1" w:sz="4" w:space="0"/>
        </w:tcBorders>
      </w:tcPr>
    </w:tblStylePr>
    <w:tblStylePr w:type="lastRow">
      <w:rPr>
        <w:b/>
        <w:bCs/>
      </w:rPr>
      <w:tcPr>
        <w:tcBorders>
          <w:top w:val="double" w:color="D3CAB7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6F4F0" w:themeFill="accent1" w:themeFillTint="33"/>
      </w:tcPr>
    </w:tblStylePr>
    <w:tblStylePr w:type="band1Horz">
      <w:tcPr>
        <w:shd w:val="clear" w:color="auto" w:fill="F6F4F0" w:themeFill="accent1" w:themeFillTint="33"/>
      </w:tcPr>
    </w:tblStylePr>
  </w:style>
  <w:style w:type="table" w:customStyle="1" w:styleId="256">
    <w:name w:val="清单表 6 彩色 - 着色 21"/>
    <w:basedOn w:val="50"/>
    <w:qFormat/>
    <w:uiPriority w:val="51"/>
    <w:rPr>
      <w:color w:val="6E4A31" w:themeColor="accent2" w:themeShade="BF"/>
    </w:rPr>
    <w:tblPr>
      <w:tblBorders>
        <w:top w:val="single" w:color="936241" w:themeColor="accent2" w:sz="4" w:space="0"/>
        <w:bottom w:val="single" w:color="936241" w:themeColor="accent2" w:sz="4" w:space="0"/>
      </w:tblBorders>
    </w:tblPr>
    <w:tblStylePr w:type="firstRow">
      <w:rPr>
        <w:b/>
        <w:bCs/>
      </w:rPr>
      <w:tcPr>
        <w:tcBorders>
          <w:bottom w:val="single" w:color="936241" w:themeColor="accent2" w:sz="4" w:space="0"/>
        </w:tcBorders>
      </w:tcPr>
    </w:tblStylePr>
    <w:tblStylePr w:type="lastRow">
      <w:rPr>
        <w:b/>
        <w:bCs/>
      </w:rPr>
      <w:tcPr>
        <w:tcBorders>
          <w:top w:val="double" w:color="93624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DED5" w:themeFill="accent2" w:themeFillTint="33"/>
      </w:tcPr>
    </w:tblStylePr>
    <w:tblStylePr w:type="band1Horz">
      <w:tcPr>
        <w:shd w:val="clear" w:color="auto" w:fill="ECDED5" w:themeFill="accent2" w:themeFillTint="33"/>
      </w:tcPr>
    </w:tblStylePr>
  </w:style>
  <w:style w:type="table" w:customStyle="1" w:styleId="257">
    <w:name w:val="清单表 6 彩色 - 着色 31"/>
    <w:basedOn w:val="50"/>
    <w:qFormat/>
    <w:uiPriority w:val="51"/>
    <w:rPr>
      <w:color w:val="947437" w:themeColor="accent3" w:themeShade="BF"/>
    </w:rPr>
    <w:tblPr>
      <w:tblBorders>
        <w:top w:val="single" w:color="BE9851" w:themeColor="accent3" w:sz="4" w:space="0"/>
        <w:bottom w:val="single" w:color="BE9851" w:themeColor="accent3" w:sz="4" w:space="0"/>
      </w:tblBorders>
    </w:tblPr>
    <w:tblStylePr w:type="firstRow">
      <w:rPr>
        <w:b/>
        <w:bCs/>
      </w:rPr>
      <w:tcPr>
        <w:tcBorders>
          <w:bottom w:val="single" w:color="BE9851" w:themeColor="accent3" w:sz="4" w:space="0"/>
        </w:tcBorders>
      </w:tcPr>
    </w:tblStylePr>
    <w:tblStylePr w:type="lastRow">
      <w:rPr>
        <w:b/>
        <w:bCs/>
      </w:rPr>
      <w:tcPr>
        <w:tcBorders>
          <w:top w:val="double" w:color="BE9851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EADC" w:themeFill="accent3" w:themeFillTint="33"/>
      </w:tcPr>
    </w:tblStylePr>
    <w:tblStylePr w:type="band1Horz">
      <w:tcPr>
        <w:shd w:val="clear" w:color="auto" w:fill="F1EADC" w:themeFill="accent3" w:themeFillTint="33"/>
      </w:tcPr>
    </w:tblStylePr>
  </w:style>
  <w:style w:type="table" w:customStyle="1" w:styleId="258">
    <w:name w:val="清单表 6 彩色 - 着色 41"/>
    <w:basedOn w:val="50"/>
    <w:qFormat/>
    <w:uiPriority w:val="51"/>
    <w:rPr>
      <w:color w:val="C88628" w:themeColor="accent4" w:themeShade="BF"/>
    </w:rPr>
    <w:tblPr>
      <w:tblBorders>
        <w:top w:val="single" w:color="DFAB61" w:themeColor="accent4" w:sz="4" w:space="0"/>
        <w:bottom w:val="single" w:color="DFAB61" w:themeColor="accent4" w:sz="4" w:space="0"/>
      </w:tblBorders>
    </w:tblPr>
    <w:tblStylePr w:type="firstRow">
      <w:rPr>
        <w:b/>
        <w:bCs/>
      </w:rPr>
      <w:tcPr>
        <w:tcBorders>
          <w:bottom w:val="single" w:color="DFAB61" w:themeColor="accent4" w:sz="4" w:space="0"/>
        </w:tcBorders>
      </w:tcPr>
    </w:tblStylePr>
    <w:tblStylePr w:type="lastRow">
      <w:rPr>
        <w:b/>
        <w:bCs/>
      </w:rPr>
      <w:tcPr>
        <w:tcBorders>
          <w:top w:val="double" w:color="DFAB61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8EEDF" w:themeFill="accent4" w:themeFillTint="33"/>
      </w:tcPr>
    </w:tblStylePr>
    <w:tblStylePr w:type="band1Horz">
      <w:tcPr>
        <w:shd w:val="clear" w:color="auto" w:fill="F8EEDF" w:themeFill="accent4" w:themeFillTint="33"/>
      </w:tcPr>
    </w:tblStylePr>
  </w:style>
  <w:style w:type="table" w:customStyle="1" w:styleId="259">
    <w:name w:val="清单表 6 彩色 - 着色 51"/>
    <w:basedOn w:val="50"/>
    <w:qFormat/>
    <w:uiPriority w:val="51"/>
    <w:rPr>
      <w:color w:val="9A6330" w:themeColor="accent5" w:themeShade="BF"/>
    </w:rPr>
    <w:tblPr>
      <w:tblBorders>
        <w:top w:val="single" w:color="C68448" w:themeColor="accent5" w:sz="4" w:space="0"/>
        <w:bottom w:val="single" w:color="C68448" w:themeColor="accent5" w:sz="4" w:space="0"/>
      </w:tblBorders>
    </w:tblPr>
    <w:tblStylePr w:type="firstRow">
      <w:rPr>
        <w:b/>
        <w:bCs/>
      </w:rPr>
      <w:tcPr>
        <w:tcBorders>
          <w:bottom w:val="single" w:color="C68448" w:themeColor="accent5" w:sz="4" w:space="0"/>
        </w:tcBorders>
      </w:tcPr>
    </w:tblStylePr>
    <w:tblStylePr w:type="lastRow">
      <w:rPr>
        <w:b/>
        <w:bCs/>
      </w:rPr>
      <w:tcPr>
        <w:tcBorders>
          <w:top w:val="double" w:color="C68448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3E6DA" w:themeFill="accent5" w:themeFillTint="33"/>
      </w:tcPr>
    </w:tblStylePr>
    <w:tblStylePr w:type="band1Horz">
      <w:tcPr>
        <w:shd w:val="clear" w:color="auto" w:fill="F3E6DA" w:themeFill="accent5" w:themeFillTint="33"/>
      </w:tcPr>
    </w:tblStylePr>
  </w:style>
  <w:style w:type="table" w:customStyle="1" w:styleId="260">
    <w:name w:val="清单表 6 彩色 - 着色 61"/>
    <w:basedOn w:val="50"/>
    <w:qFormat/>
    <w:uiPriority w:val="51"/>
    <w:rPr>
      <w:color w:val="6B633F" w:themeColor="accent6" w:themeShade="BF"/>
    </w:rPr>
    <w:tblPr>
      <w:tblBorders>
        <w:top w:val="single" w:color="8E8454" w:themeColor="accent6" w:sz="4" w:space="0"/>
        <w:bottom w:val="single" w:color="8E8454" w:themeColor="accent6" w:sz="4" w:space="0"/>
      </w:tblBorders>
    </w:tblPr>
    <w:tblStylePr w:type="firstRow">
      <w:rPr>
        <w:b/>
        <w:bCs/>
      </w:rPr>
      <w:tcPr>
        <w:tcBorders>
          <w:bottom w:val="single" w:color="8E8454" w:themeColor="accent6" w:sz="4" w:space="0"/>
        </w:tcBorders>
      </w:tcPr>
    </w:tblStylePr>
    <w:tblStylePr w:type="lastRow">
      <w:rPr>
        <w:b/>
        <w:bCs/>
      </w:rPr>
      <w:tcPr>
        <w:tcBorders>
          <w:top w:val="double" w:color="8E8454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9E7DB" w:themeFill="accent6" w:themeFillTint="33"/>
      </w:tcPr>
    </w:tblStylePr>
    <w:tblStylePr w:type="band1Horz">
      <w:tcPr>
        <w:shd w:val="clear" w:color="auto" w:fill="E9E7DB" w:themeFill="accent6" w:themeFillTint="33"/>
      </w:tcPr>
    </w:tblStylePr>
  </w:style>
  <w:style w:type="table" w:customStyle="1" w:styleId="261">
    <w:name w:val="清单表 7 彩色1"/>
    <w:basedOn w:val="50"/>
    <w:qFormat/>
    <w:uiPriority w:val="52"/>
    <w:rPr>
      <w:color w:val="000000" w:themeColor="text1"/>
      <w14:textFill>
        <w14:solidFill>
          <w14:schemeClr w14:val="tx1"/>
        </w14:solidFill>
      </w14:textFill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262">
    <w:name w:val="清单表 7 彩色 - 着色 11"/>
    <w:basedOn w:val="50"/>
    <w:qFormat/>
    <w:uiPriority w:val="52"/>
    <w:rPr>
      <w:color w:val="AE9D7A" w:themeColor="accent1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D3CAB7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D3CAB7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D3CAB7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D3CAB7" w:themeColor="accent1" w:sz="4" w:space="0"/>
        </w:tcBorders>
        <w:shd w:val="clear" w:color="auto" w:fill="FFFFFF" w:themeFill="background1"/>
      </w:tcPr>
    </w:tblStylePr>
    <w:tblStylePr w:type="band1Vert">
      <w:tcPr>
        <w:shd w:val="clear" w:color="auto" w:fill="F6F4F0" w:themeFill="accent1" w:themeFillTint="33"/>
      </w:tcPr>
    </w:tblStylePr>
    <w:tblStylePr w:type="band1Horz">
      <w:tcPr>
        <w:shd w:val="clear" w:color="auto" w:fill="F6F4F0" w:themeFill="accen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263">
    <w:name w:val="清单表 7 彩色 - 着色 21"/>
    <w:basedOn w:val="50"/>
    <w:qFormat/>
    <w:uiPriority w:val="52"/>
    <w:rPr>
      <w:color w:val="6E4A31" w:themeColor="accent2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93624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93624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93624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936241" w:themeColor="accent2" w:sz="4" w:space="0"/>
        </w:tcBorders>
        <w:shd w:val="clear" w:color="auto" w:fill="FFFFFF" w:themeFill="background1"/>
      </w:tcPr>
    </w:tblStylePr>
    <w:tblStylePr w:type="band1Vert">
      <w:tcPr>
        <w:shd w:val="clear" w:color="auto" w:fill="ECDED5" w:themeFill="accent2" w:themeFillTint="33"/>
      </w:tcPr>
    </w:tblStylePr>
    <w:tblStylePr w:type="band1Horz">
      <w:tcPr>
        <w:shd w:val="clear" w:color="auto" w:fill="ECDED5" w:themeFill="accent2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264">
    <w:name w:val="清单表 7 彩色 - 着色 31"/>
    <w:basedOn w:val="50"/>
    <w:qFormat/>
    <w:uiPriority w:val="52"/>
    <w:rPr>
      <w:color w:val="947437" w:themeColor="accent3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BE9851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BE9851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BE9851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BE9851" w:themeColor="accent3" w:sz="4" w:space="0"/>
        </w:tcBorders>
        <w:shd w:val="clear" w:color="auto" w:fill="FFFFFF" w:themeFill="background1"/>
      </w:tcPr>
    </w:tblStylePr>
    <w:tblStylePr w:type="band1Vert">
      <w:tcPr>
        <w:shd w:val="clear" w:color="auto" w:fill="F1EADC" w:themeFill="accent3" w:themeFillTint="33"/>
      </w:tcPr>
    </w:tblStylePr>
    <w:tblStylePr w:type="band1Horz">
      <w:tcPr>
        <w:shd w:val="clear" w:color="auto" w:fill="F1EADC" w:themeFill="accent3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265">
    <w:name w:val="清单表 7 彩色 - 着色 41"/>
    <w:basedOn w:val="50"/>
    <w:qFormat/>
    <w:uiPriority w:val="52"/>
    <w:rPr>
      <w:color w:val="C88628" w:themeColor="accent4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DFAB61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DFAB61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DFAB61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DFAB61" w:themeColor="accent4" w:sz="4" w:space="0"/>
        </w:tcBorders>
        <w:shd w:val="clear" w:color="auto" w:fill="FFFFFF" w:themeFill="background1"/>
      </w:tcPr>
    </w:tblStylePr>
    <w:tblStylePr w:type="band1Vert">
      <w:tcPr>
        <w:shd w:val="clear" w:color="auto" w:fill="F8EEDF" w:themeFill="accent4" w:themeFillTint="33"/>
      </w:tcPr>
    </w:tblStylePr>
    <w:tblStylePr w:type="band1Horz">
      <w:tcPr>
        <w:shd w:val="clear" w:color="auto" w:fill="F8EEDF" w:themeFill="accent4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266">
    <w:name w:val="清单表 7 彩色 - 着色 51"/>
    <w:basedOn w:val="50"/>
    <w:qFormat/>
    <w:uiPriority w:val="52"/>
    <w:rPr>
      <w:color w:val="9A6330" w:themeColor="accent5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C68448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C68448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C68448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C68448" w:themeColor="accent5" w:sz="4" w:space="0"/>
        </w:tcBorders>
        <w:shd w:val="clear" w:color="auto" w:fill="FFFFFF" w:themeFill="background1"/>
      </w:tcPr>
    </w:tblStylePr>
    <w:tblStylePr w:type="band1Vert">
      <w:tcPr>
        <w:shd w:val="clear" w:color="auto" w:fill="F3E6DA" w:themeFill="accent5" w:themeFillTint="33"/>
      </w:tcPr>
    </w:tblStylePr>
    <w:tblStylePr w:type="band1Horz">
      <w:tcPr>
        <w:shd w:val="clear" w:color="auto" w:fill="F3E6DA" w:themeFill="accent5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267">
    <w:name w:val="清单表 7 彩色 - 着色 61"/>
    <w:basedOn w:val="50"/>
    <w:qFormat/>
    <w:uiPriority w:val="52"/>
    <w:rPr>
      <w:color w:val="6B633F" w:themeColor="accent6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8E8454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8E8454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8E8454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8E8454" w:themeColor="accent6" w:sz="4" w:space="0"/>
        </w:tcBorders>
        <w:shd w:val="clear" w:color="auto" w:fill="FFFFFF" w:themeFill="background1"/>
      </w:tcPr>
    </w:tblStylePr>
    <w:tblStylePr w:type="band1Vert">
      <w:tcPr>
        <w:shd w:val="clear" w:color="auto" w:fill="E9E7DB" w:themeFill="accent6" w:themeFillTint="33"/>
      </w:tcPr>
    </w:tblStylePr>
    <w:tblStylePr w:type="band1Horz">
      <w:tcPr>
        <w:shd w:val="clear" w:color="auto" w:fill="E9E7DB" w:themeFill="accent6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268">
    <w:name w:val="网格表 1 浅色1"/>
    <w:basedOn w:val="50"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69">
    <w:name w:val="网格表 1 浅色 - 着色 11"/>
    <w:basedOn w:val="50"/>
    <w:qFormat/>
    <w:uiPriority w:val="46"/>
    <w:tblPr>
      <w:tblBorders>
        <w:top w:val="single" w:color="EDE9E2" w:themeColor="accent1" w:themeTint="66" w:sz="4" w:space="0"/>
        <w:left w:val="single" w:color="EDE9E2" w:themeColor="accent1" w:themeTint="66" w:sz="4" w:space="0"/>
        <w:bottom w:val="single" w:color="EDE9E2" w:themeColor="accent1" w:themeTint="66" w:sz="4" w:space="0"/>
        <w:right w:val="single" w:color="EDE9E2" w:themeColor="accent1" w:themeTint="66" w:sz="4" w:space="0"/>
        <w:insideH w:val="single" w:color="EDE9E2" w:themeColor="accent1" w:themeTint="66" w:sz="4" w:space="0"/>
        <w:insideV w:val="single" w:color="EDE9E2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E4DFD3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E4DFD3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70">
    <w:name w:val="网格表 1 浅色 - 着色 21"/>
    <w:basedOn w:val="50"/>
    <w:qFormat/>
    <w:uiPriority w:val="46"/>
    <w:tblPr>
      <w:tblBorders>
        <w:top w:val="single" w:color="DABEAC" w:themeColor="accent2" w:themeTint="66" w:sz="4" w:space="0"/>
        <w:left w:val="single" w:color="DABEAC" w:themeColor="accent2" w:themeTint="66" w:sz="4" w:space="0"/>
        <w:bottom w:val="single" w:color="DABEAC" w:themeColor="accent2" w:themeTint="66" w:sz="4" w:space="0"/>
        <w:right w:val="single" w:color="DABEAC" w:themeColor="accent2" w:themeTint="66" w:sz="4" w:space="0"/>
        <w:insideH w:val="single" w:color="DABEAC" w:themeColor="accent2" w:themeTint="66" w:sz="4" w:space="0"/>
        <w:insideV w:val="single" w:color="DABEAC" w:themeColor="accent2" w:themeTint="66" w:sz="4" w:space="0"/>
      </w:tblBorders>
    </w:tblPr>
    <w:tblStylePr w:type="firstRow">
      <w:rPr>
        <w:b/>
        <w:bCs/>
      </w:rPr>
      <w:tcPr>
        <w:tcBorders>
          <w:bottom w:val="single" w:color="C89E83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C89E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71">
    <w:name w:val="网格表 1 浅色 - 着色 31"/>
    <w:basedOn w:val="50"/>
    <w:qFormat/>
    <w:uiPriority w:val="46"/>
    <w:tblPr>
      <w:tblBorders>
        <w:top w:val="single" w:color="E4D5B9" w:themeColor="accent3" w:themeTint="66" w:sz="4" w:space="0"/>
        <w:left w:val="single" w:color="E4D5B9" w:themeColor="accent3" w:themeTint="66" w:sz="4" w:space="0"/>
        <w:bottom w:val="single" w:color="E4D5B9" w:themeColor="accent3" w:themeTint="66" w:sz="4" w:space="0"/>
        <w:right w:val="single" w:color="E4D5B9" w:themeColor="accent3" w:themeTint="66" w:sz="4" w:space="0"/>
        <w:insideH w:val="single" w:color="E4D5B9" w:themeColor="accent3" w:themeTint="66" w:sz="4" w:space="0"/>
        <w:insideV w:val="single" w:color="E4D5B9" w:themeColor="accent3" w:themeTint="66" w:sz="4" w:space="0"/>
      </w:tblBorders>
    </w:tblPr>
    <w:tblStylePr w:type="firstRow">
      <w:rPr>
        <w:b/>
        <w:bCs/>
      </w:rPr>
      <w:tcPr>
        <w:tcBorders>
          <w:bottom w:val="single" w:color="D7C196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D7C196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72">
    <w:name w:val="网格表 1 浅色 - 着色 41"/>
    <w:basedOn w:val="50"/>
    <w:qFormat/>
    <w:uiPriority w:val="46"/>
    <w:tblPr>
      <w:tblBorders>
        <w:top w:val="single" w:color="F2DDBF" w:themeColor="accent4" w:themeTint="66" w:sz="4" w:space="0"/>
        <w:left w:val="single" w:color="F2DDBF" w:themeColor="accent4" w:themeTint="66" w:sz="4" w:space="0"/>
        <w:bottom w:val="single" w:color="F2DDBF" w:themeColor="accent4" w:themeTint="66" w:sz="4" w:space="0"/>
        <w:right w:val="single" w:color="F2DDBF" w:themeColor="accent4" w:themeTint="66" w:sz="4" w:space="0"/>
        <w:insideH w:val="single" w:color="F2DDBF" w:themeColor="accent4" w:themeTint="66" w:sz="4" w:space="0"/>
        <w:insideV w:val="single" w:color="F2DDBF" w:themeColor="accent4" w:themeTint="66" w:sz="4" w:space="0"/>
      </w:tblBorders>
    </w:tblPr>
    <w:tblStylePr w:type="firstRow">
      <w:rPr>
        <w:b/>
        <w:bCs/>
      </w:rPr>
      <w:tcPr>
        <w:tcBorders>
          <w:bottom w:val="single" w:color="EBCCA0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EBCCA0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73">
    <w:name w:val="网格表 1 浅色 - 着色 51"/>
    <w:basedOn w:val="50"/>
    <w:qFormat/>
    <w:uiPriority w:val="46"/>
    <w:tblPr>
      <w:tblBorders>
        <w:top w:val="single" w:color="E8CDB5" w:themeColor="accent5" w:themeTint="66" w:sz="4" w:space="0"/>
        <w:left w:val="single" w:color="E8CDB5" w:themeColor="accent5" w:themeTint="66" w:sz="4" w:space="0"/>
        <w:bottom w:val="single" w:color="E8CDB5" w:themeColor="accent5" w:themeTint="66" w:sz="4" w:space="0"/>
        <w:right w:val="single" w:color="E8CDB5" w:themeColor="accent5" w:themeTint="66" w:sz="4" w:space="0"/>
        <w:insideH w:val="single" w:color="E8CDB5" w:themeColor="accent5" w:themeTint="66" w:sz="4" w:space="0"/>
        <w:insideV w:val="single" w:color="E8CDB5" w:themeColor="accent5" w:themeTint="66" w:sz="4" w:space="0"/>
      </w:tblBorders>
    </w:tblPr>
    <w:tblStylePr w:type="firstRow">
      <w:rPr>
        <w:b/>
        <w:bCs/>
      </w:rPr>
      <w:tcPr>
        <w:tcBorders>
          <w:bottom w:val="single" w:color="DCB591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DCB591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74">
    <w:name w:val="网格表 1 浅色 - 着色 61"/>
    <w:basedOn w:val="50"/>
    <w:qFormat/>
    <w:uiPriority w:val="46"/>
    <w:tblPr>
      <w:tblBorders>
        <w:top w:val="single" w:color="D4CFB7" w:themeColor="accent6" w:themeTint="66" w:sz="4" w:space="0"/>
        <w:left w:val="single" w:color="D4CFB7" w:themeColor="accent6" w:themeTint="66" w:sz="4" w:space="0"/>
        <w:bottom w:val="single" w:color="D4CFB7" w:themeColor="accent6" w:themeTint="66" w:sz="4" w:space="0"/>
        <w:right w:val="single" w:color="D4CFB7" w:themeColor="accent6" w:themeTint="66" w:sz="4" w:space="0"/>
        <w:insideH w:val="single" w:color="D4CFB7" w:themeColor="accent6" w:themeTint="66" w:sz="4" w:space="0"/>
        <w:insideV w:val="single" w:color="D4CFB7" w:themeColor="accent6" w:themeTint="66" w:sz="4" w:space="0"/>
      </w:tblBorders>
    </w:tblPr>
    <w:tblStylePr w:type="firstRow">
      <w:rPr>
        <w:b/>
        <w:bCs/>
      </w:rPr>
      <w:tcPr>
        <w:tcBorders>
          <w:bottom w:val="single" w:color="BFB893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BFB893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75">
    <w:name w:val="网格表 21"/>
    <w:basedOn w:val="50"/>
    <w:qFormat/>
    <w:uiPriority w:val="47"/>
    <w:tblPr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276">
    <w:name w:val="网格表 2 - 着色 11"/>
    <w:basedOn w:val="50"/>
    <w:qFormat/>
    <w:uiPriority w:val="47"/>
    <w:tblPr>
      <w:tblBorders>
        <w:top w:val="single" w:color="E4DFD3" w:themeColor="accent1" w:themeTint="99" w:sz="2" w:space="0"/>
        <w:bottom w:val="single" w:color="E4DFD3" w:themeColor="accent1" w:themeTint="99" w:sz="2" w:space="0"/>
        <w:insideH w:val="single" w:color="E4DFD3" w:themeColor="accent1" w:themeTint="99" w:sz="2" w:space="0"/>
        <w:insideV w:val="single" w:color="E4DFD3" w:themeColor="accen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E4DFD3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E4DFD3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6F4F0" w:themeFill="accent1" w:themeFillTint="33"/>
      </w:tcPr>
    </w:tblStylePr>
    <w:tblStylePr w:type="band1Horz">
      <w:tcPr>
        <w:shd w:val="clear" w:color="auto" w:fill="F6F4F0" w:themeFill="accent1" w:themeFillTint="33"/>
      </w:tcPr>
    </w:tblStylePr>
  </w:style>
  <w:style w:type="table" w:customStyle="1" w:styleId="277">
    <w:name w:val="网格表 2 - 着色 21"/>
    <w:basedOn w:val="50"/>
    <w:qFormat/>
    <w:uiPriority w:val="47"/>
    <w:tblPr>
      <w:tblBorders>
        <w:top w:val="single" w:color="C89E83" w:themeColor="accent2" w:themeTint="99" w:sz="2" w:space="0"/>
        <w:bottom w:val="single" w:color="C89E83" w:themeColor="accent2" w:themeTint="99" w:sz="2" w:space="0"/>
        <w:insideH w:val="single" w:color="C89E83" w:themeColor="accent2" w:themeTint="99" w:sz="2" w:space="0"/>
        <w:insideV w:val="single" w:color="C89E83" w:themeColor="accent2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C89E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C89E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DED5" w:themeFill="accent2" w:themeFillTint="33"/>
      </w:tcPr>
    </w:tblStylePr>
    <w:tblStylePr w:type="band1Horz">
      <w:tcPr>
        <w:shd w:val="clear" w:color="auto" w:fill="ECDED5" w:themeFill="accent2" w:themeFillTint="33"/>
      </w:tcPr>
    </w:tblStylePr>
  </w:style>
  <w:style w:type="table" w:customStyle="1" w:styleId="278">
    <w:name w:val="网格表 2 - 着色 31"/>
    <w:basedOn w:val="50"/>
    <w:qFormat/>
    <w:uiPriority w:val="47"/>
    <w:tblPr>
      <w:tblBorders>
        <w:top w:val="single" w:color="D7C196" w:themeColor="accent3" w:themeTint="99" w:sz="2" w:space="0"/>
        <w:bottom w:val="single" w:color="D7C196" w:themeColor="accent3" w:themeTint="99" w:sz="2" w:space="0"/>
        <w:insideH w:val="single" w:color="D7C196" w:themeColor="accent3" w:themeTint="99" w:sz="2" w:space="0"/>
        <w:insideV w:val="single" w:color="D7C196" w:themeColor="accent3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D7C196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D7C196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EADC" w:themeFill="accent3" w:themeFillTint="33"/>
      </w:tcPr>
    </w:tblStylePr>
    <w:tblStylePr w:type="band1Horz">
      <w:tcPr>
        <w:shd w:val="clear" w:color="auto" w:fill="F1EADC" w:themeFill="accent3" w:themeFillTint="33"/>
      </w:tcPr>
    </w:tblStylePr>
  </w:style>
  <w:style w:type="table" w:customStyle="1" w:styleId="279">
    <w:name w:val="网格表 2 - 着色 41"/>
    <w:basedOn w:val="50"/>
    <w:qFormat/>
    <w:uiPriority w:val="47"/>
    <w:tblPr>
      <w:tblBorders>
        <w:top w:val="single" w:color="EBCCA0" w:themeColor="accent4" w:themeTint="99" w:sz="2" w:space="0"/>
        <w:bottom w:val="single" w:color="EBCCA0" w:themeColor="accent4" w:themeTint="99" w:sz="2" w:space="0"/>
        <w:insideH w:val="single" w:color="EBCCA0" w:themeColor="accent4" w:themeTint="99" w:sz="2" w:space="0"/>
        <w:insideV w:val="single" w:color="EBCCA0" w:themeColor="accent4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EBCCA0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EBCCA0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8EEDF" w:themeFill="accent4" w:themeFillTint="33"/>
      </w:tcPr>
    </w:tblStylePr>
    <w:tblStylePr w:type="band1Horz">
      <w:tcPr>
        <w:shd w:val="clear" w:color="auto" w:fill="F8EEDF" w:themeFill="accent4" w:themeFillTint="33"/>
      </w:tcPr>
    </w:tblStylePr>
  </w:style>
  <w:style w:type="table" w:customStyle="1" w:styleId="280">
    <w:name w:val="网格表 2 - 着色 51"/>
    <w:basedOn w:val="50"/>
    <w:qFormat/>
    <w:uiPriority w:val="47"/>
    <w:tblPr>
      <w:tblBorders>
        <w:top w:val="single" w:color="DCB591" w:themeColor="accent5" w:themeTint="99" w:sz="2" w:space="0"/>
        <w:bottom w:val="single" w:color="DCB591" w:themeColor="accent5" w:themeTint="99" w:sz="2" w:space="0"/>
        <w:insideH w:val="single" w:color="DCB591" w:themeColor="accent5" w:themeTint="99" w:sz="2" w:space="0"/>
        <w:insideV w:val="single" w:color="DCB591" w:themeColor="accent5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DCB591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DCB591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3E6DA" w:themeFill="accent5" w:themeFillTint="33"/>
      </w:tcPr>
    </w:tblStylePr>
    <w:tblStylePr w:type="band1Horz">
      <w:tcPr>
        <w:shd w:val="clear" w:color="auto" w:fill="F3E6DA" w:themeFill="accent5" w:themeFillTint="33"/>
      </w:tcPr>
    </w:tblStylePr>
  </w:style>
  <w:style w:type="table" w:customStyle="1" w:styleId="281">
    <w:name w:val="网格表 2 - 着色 61"/>
    <w:basedOn w:val="50"/>
    <w:qFormat/>
    <w:uiPriority w:val="47"/>
    <w:tblPr>
      <w:tblBorders>
        <w:top w:val="single" w:color="BFB893" w:themeColor="accent6" w:themeTint="99" w:sz="2" w:space="0"/>
        <w:bottom w:val="single" w:color="BFB893" w:themeColor="accent6" w:themeTint="99" w:sz="2" w:space="0"/>
        <w:insideH w:val="single" w:color="BFB893" w:themeColor="accent6" w:themeTint="99" w:sz="2" w:space="0"/>
        <w:insideV w:val="single" w:color="BFB893" w:themeColor="accent6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BFB893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BFB893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9E7DB" w:themeFill="accent6" w:themeFillTint="33"/>
      </w:tcPr>
    </w:tblStylePr>
    <w:tblStylePr w:type="band1Horz">
      <w:tcPr>
        <w:shd w:val="clear" w:color="auto" w:fill="E9E7DB" w:themeFill="accent6" w:themeFillTint="33"/>
      </w:tcPr>
    </w:tblStylePr>
  </w:style>
  <w:style w:type="table" w:customStyle="1" w:styleId="282">
    <w:name w:val="网格表 31"/>
    <w:basedOn w:val="50"/>
    <w:qFormat/>
    <w:uiPriority w:val="48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283">
    <w:name w:val="网格表 3 - 着色 11"/>
    <w:basedOn w:val="50"/>
    <w:qFormat/>
    <w:uiPriority w:val="48"/>
    <w:tblPr>
      <w:tblBorders>
        <w:top w:val="single" w:color="E4DFD3" w:themeColor="accent1" w:themeTint="99" w:sz="4" w:space="0"/>
        <w:left w:val="single" w:color="E4DFD3" w:themeColor="accent1" w:themeTint="99" w:sz="4" w:space="0"/>
        <w:bottom w:val="single" w:color="E4DFD3" w:themeColor="accent1" w:themeTint="99" w:sz="4" w:space="0"/>
        <w:right w:val="single" w:color="E4DFD3" w:themeColor="accent1" w:themeTint="99" w:sz="4" w:space="0"/>
        <w:insideH w:val="single" w:color="E4DFD3" w:themeColor="accent1" w:themeTint="99" w:sz="4" w:space="0"/>
        <w:insideV w:val="single" w:color="E4DFD3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6F4F0" w:themeFill="accent1" w:themeFillTint="33"/>
      </w:tcPr>
    </w:tblStylePr>
    <w:tblStylePr w:type="band1Horz">
      <w:tcPr>
        <w:shd w:val="clear" w:color="auto" w:fill="F6F4F0" w:themeFill="accent1" w:themeFillTint="33"/>
      </w:tcPr>
    </w:tblStylePr>
    <w:tblStylePr w:type="neCell">
      <w:tcPr>
        <w:tcBorders>
          <w:bottom w:val="single" w:color="E4DFD3" w:themeColor="accent1" w:themeTint="99" w:sz="4" w:space="0"/>
        </w:tcBorders>
      </w:tcPr>
    </w:tblStylePr>
    <w:tblStylePr w:type="nwCell">
      <w:tcPr>
        <w:tcBorders>
          <w:bottom w:val="single" w:color="E4DFD3" w:themeColor="accent1" w:themeTint="99" w:sz="4" w:space="0"/>
        </w:tcBorders>
      </w:tcPr>
    </w:tblStylePr>
    <w:tblStylePr w:type="seCell">
      <w:tcPr>
        <w:tcBorders>
          <w:top w:val="single" w:color="E4DFD3" w:themeColor="accent1" w:themeTint="99" w:sz="4" w:space="0"/>
        </w:tcBorders>
      </w:tcPr>
    </w:tblStylePr>
    <w:tblStylePr w:type="swCell">
      <w:tcPr>
        <w:tcBorders>
          <w:top w:val="single" w:color="E4DFD3" w:themeColor="accent1" w:themeTint="99" w:sz="4" w:space="0"/>
        </w:tcBorders>
      </w:tcPr>
    </w:tblStylePr>
  </w:style>
  <w:style w:type="table" w:customStyle="1" w:styleId="284">
    <w:name w:val="网格表 3 - 着色 21"/>
    <w:basedOn w:val="50"/>
    <w:qFormat/>
    <w:uiPriority w:val="48"/>
    <w:tblPr>
      <w:tblBorders>
        <w:top w:val="single" w:color="C89E83" w:themeColor="accent2" w:themeTint="99" w:sz="4" w:space="0"/>
        <w:left w:val="single" w:color="C89E83" w:themeColor="accent2" w:themeTint="99" w:sz="4" w:space="0"/>
        <w:bottom w:val="single" w:color="C89E83" w:themeColor="accent2" w:themeTint="99" w:sz="4" w:space="0"/>
        <w:right w:val="single" w:color="C89E83" w:themeColor="accent2" w:themeTint="99" w:sz="4" w:space="0"/>
        <w:insideH w:val="single" w:color="C89E83" w:themeColor="accent2" w:themeTint="99" w:sz="4" w:space="0"/>
        <w:insideV w:val="single" w:color="C89E83" w:themeColor="accent2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CDED5" w:themeFill="accent2" w:themeFillTint="33"/>
      </w:tcPr>
    </w:tblStylePr>
    <w:tblStylePr w:type="band1Horz">
      <w:tcPr>
        <w:shd w:val="clear" w:color="auto" w:fill="ECDED5" w:themeFill="accent2" w:themeFillTint="33"/>
      </w:tcPr>
    </w:tblStylePr>
    <w:tblStylePr w:type="neCell">
      <w:tcPr>
        <w:tcBorders>
          <w:bottom w:val="single" w:color="C89E83" w:themeColor="accent2" w:themeTint="99" w:sz="4" w:space="0"/>
        </w:tcBorders>
      </w:tcPr>
    </w:tblStylePr>
    <w:tblStylePr w:type="nwCell">
      <w:tcPr>
        <w:tcBorders>
          <w:bottom w:val="single" w:color="C89E83" w:themeColor="accent2" w:themeTint="99" w:sz="4" w:space="0"/>
        </w:tcBorders>
      </w:tcPr>
    </w:tblStylePr>
    <w:tblStylePr w:type="seCell">
      <w:tcPr>
        <w:tcBorders>
          <w:top w:val="single" w:color="C89E83" w:themeColor="accent2" w:themeTint="99" w:sz="4" w:space="0"/>
        </w:tcBorders>
      </w:tcPr>
    </w:tblStylePr>
    <w:tblStylePr w:type="swCell">
      <w:tcPr>
        <w:tcBorders>
          <w:top w:val="single" w:color="C89E83" w:themeColor="accent2" w:themeTint="99" w:sz="4" w:space="0"/>
        </w:tcBorders>
      </w:tcPr>
    </w:tblStylePr>
  </w:style>
  <w:style w:type="table" w:customStyle="1" w:styleId="285">
    <w:name w:val="网格表 3 - 着色 31"/>
    <w:basedOn w:val="50"/>
    <w:qFormat/>
    <w:uiPriority w:val="48"/>
    <w:tblPr>
      <w:tblBorders>
        <w:top w:val="single" w:color="D7C196" w:themeColor="accent3" w:themeTint="99" w:sz="4" w:space="0"/>
        <w:left w:val="single" w:color="D7C196" w:themeColor="accent3" w:themeTint="99" w:sz="4" w:space="0"/>
        <w:bottom w:val="single" w:color="D7C196" w:themeColor="accent3" w:themeTint="99" w:sz="4" w:space="0"/>
        <w:right w:val="single" w:color="D7C196" w:themeColor="accent3" w:themeTint="99" w:sz="4" w:space="0"/>
        <w:insideH w:val="single" w:color="D7C196" w:themeColor="accent3" w:themeTint="99" w:sz="4" w:space="0"/>
        <w:insideV w:val="single" w:color="D7C196" w:themeColor="accent3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1EADC" w:themeFill="accent3" w:themeFillTint="33"/>
      </w:tcPr>
    </w:tblStylePr>
    <w:tblStylePr w:type="band1Horz">
      <w:tcPr>
        <w:shd w:val="clear" w:color="auto" w:fill="F1EADC" w:themeFill="accent3" w:themeFillTint="33"/>
      </w:tcPr>
    </w:tblStylePr>
    <w:tblStylePr w:type="neCell">
      <w:tcPr>
        <w:tcBorders>
          <w:bottom w:val="single" w:color="D7C196" w:themeColor="accent3" w:themeTint="99" w:sz="4" w:space="0"/>
        </w:tcBorders>
      </w:tcPr>
    </w:tblStylePr>
    <w:tblStylePr w:type="nwCell">
      <w:tcPr>
        <w:tcBorders>
          <w:bottom w:val="single" w:color="D7C196" w:themeColor="accent3" w:themeTint="99" w:sz="4" w:space="0"/>
        </w:tcBorders>
      </w:tcPr>
    </w:tblStylePr>
    <w:tblStylePr w:type="seCell">
      <w:tcPr>
        <w:tcBorders>
          <w:top w:val="single" w:color="D7C196" w:themeColor="accent3" w:themeTint="99" w:sz="4" w:space="0"/>
        </w:tcBorders>
      </w:tcPr>
    </w:tblStylePr>
    <w:tblStylePr w:type="swCell">
      <w:tcPr>
        <w:tcBorders>
          <w:top w:val="single" w:color="D7C196" w:themeColor="accent3" w:themeTint="99" w:sz="4" w:space="0"/>
        </w:tcBorders>
      </w:tcPr>
    </w:tblStylePr>
  </w:style>
  <w:style w:type="table" w:customStyle="1" w:styleId="286">
    <w:name w:val="网格表 3 - 着色 41"/>
    <w:basedOn w:val="50"/>
    <w:qFormat/>
    <w:uiPriority w:val="48"/>
    <w:tblPr>
      <w:tblBorders>
        <w:top w:val="single" w:color="EBCCA0" w:themeColor="accent4" w:themeTint="99" w:sz="4" w:space="0"/>
        <w:left w:val="single" w:color="EBCCA0" w:themeColor="accent4" w:themeTint="99" w:sz="4" w:space="0"/>
        <w:bottom w:val="single" w:color="EBCCA0" w:themeColor="accent4" w:themeTint="99" w:sz="4" w:space="0"/>
        <w:right w:val="single" w:color="EBCCA0" w:themeColor="accent4" w:themeTint="99" w:sz="4" w:space="0"/>
        <w:insideH w:val="single" w:color="EBCCA0" w:themeColor="accent4" w:themeTint="99" w:sz="4" w:space="0"/>
        <w:insideV w:val="single" w:color="EBCCA0" w:themeColor="accent4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8EEDF" w:themeFill="accent4" w:themeFillTint="33"/>
      </w:tcPr>
    </w:tblStylePr>
    <w:tblStylePr w:type="band1Horz">
      <w:tcPr>
        <w:shd w:val="clear" w:color="auto" w:fill="F8EEDF" w:themeFill="accent4" w:themeFillTint="33"/>
      </w:tcPr>
    </w:tblStylePr>
    <w:tblStylePr w:type="neCell">
      <w:tcPr>
        <w:tcBorders>
          <w:bottom w:val="single" w:color="EBCCA0" w:themeColor="accent4" w:themeTint="99" w:sz="4" w:space="0"/>
        </w:tcBorders>
      </w:tcPr>
    </w:tblStylePr>
    <w:tblStylePr w:type="nwCell">
      <w:tcPr>
        <w:tcBorders>
          <w:bottom w:val="single" w:color="EBCCA0" w:themeColor="accent4" w:themeTint="99" w:sz="4" w:space="0"/>
        </w:tcBorders>
      </w:tcPr>
    </w:tblStylePr>
    <w:tblStylePr w:type="seCell">
      <w:tcPr>
        <w:tcBorders>
          <w:top w:val="single" w:color="EBCCA0" w:themeColor="accent4" w:themeTint="99" w:sz="4" w:space="0"/>
        </w:tcBorders>
      </w:tcPr>
    </w:tblStylePr>
    <w:tblStylePr w:type="swCell">
      <w:tcPr>
        <w:tcBorders>
          <w:top w:val="single" w:color="EBCCA0" w:themeColor="accent4" w:themeTint="99" w:sz="4" w:space="0"/>
        </w:tcBorders>
      </w:tcPr>
    </w:tblStylePr>
  </w:style>
  <w:style w:type="table" w:customStyle="1" w:styleId="287">
    <w:name w:val="网格表 3 - 着色 51"/>
    <w:basedOn w:val="50"/>
    <w:qFormat/>
    <w:uiPriority w:val="48"/>
    <w:tblPr>
      <w:tblBorders>
        <w:top w:val="single" w:color="DCB591" w:themeColor="accent5" w:themeTint="99" w:sz="4" w:space="0"/>
        <w:left w:val="single" w:color="DCB591" w:themeColor="accent5" w:themeTint="99" w:sz="4" w:space="0"/>
        <w:bottom w:val="single" w:color="DCB591" w:themeColor="accent5" w:themeTint="99" w:sz="4" w:space="0"/>
        <w:right w:val="single" w:color="DCB591" w:themeColor="accent5" w:themeTint="99" w:sz="4" w:space="0"/>
        <w:insideH w:val="single" w:color="DCB591" w:themeColor="accent5" w:themeTint="99" w:sz="4" w:space="0"/>
        <w:insideV w:val="single" w:color="DCB591" w:themeColor="accent5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3E6DA" w:themeFill="accent5" w:themeFillTint="33"/>
      </w:tcPr>
    </w:tblStylePr>
    <w:tblStylePr w:type="band1Horz">
      <w:tcPr>
        <w:shd w:val="clear" w:color="auto" w:fill="F3E6DA" w:themeFill="accent5" w:themeFillTint="33"/>
      </w:tcPr>
    </w:tblStylePr>
    <w:tblStylePr w:type="neCell">
      <w:tcPr>
        <w:tcBorders>
          <w:bottom w:val="single" w:color="DCB591" w:themeColor="accent5" w:themeTint="99" w:sz="4" w:space="0"/>
        </w:tcBorders>
      </w:tcPr>
    </w:tblStylePr>
    <w:tblStylePr w:type="nwCell">
      <w:tcPr>
        <w:tcBorders>
          <w:bottom w:val="single" w:color="DCB591" w:themeColor="accent5" w:themeTint="99" w:sz="4" w:space="0"/>
        </w:tcBorders>
      </w:tcPr>
    </w:tblStylePr>
    <w:tblStylePr w:type="seCell">
      <w:tcPr>
        <w:tcBorders>
          <w:top w:val="single" w:color="DCB591" w:themeColor="accent5" w:themeTint="99" w:sz="4" w:space="0"/>
        </w:tcBorders>
      </w:tcPr>
    </w:tblStylePr>
    <w:tblStylePr w:type="swCell">
      <w:tcPr>
        <w:tcBorders>
          <w:top w:val="single" w:color="DCB591" w:themeColor="accent5" w:themeTint="99" w:sz="4" w:space="0"/>
        </w:tcBorders>
      </w:tcPr>
    </w:tblStylePr>
  </w:style>
  <w:style w:type="table" w:customStyle="1" w:styleId="288">
    <w:name w:val="网格表 3 - 着色 61"/>
    <w:basedOn w:val="50"/>
    <w:qFormat/>
    <w:uiPriority w:val="48"/>
    <w:tblPr>
      <w:tblBorders>
        <w:top w:val="single" w:color="BFB893" w:themeColor="accent6" w:themeTint="99" w:sz="4" w:space="0"/>
        <w:left w:val="single" w:color="BFB893" w:themeColor="accent6" w:themeTint="99" w:sz="4" w:space="0"/>
        <w:bottom w:val="single" w:color="BFB893" w:themeColor="accent6" w:themeTint="99" w:sz="4" w:space="0"/>
        <w:right w:val="single" w:color="BFB893" w:themeColor="accent6" w:themeTint="99" w:sz="4" w:space="0"/>
        <w:insideH w:val="single" w:color="BFB893" w:themeColor="accent6" w:themeTint="99" w:sz="4" w:space="0"/>
        <w:insideV w:val="single" w:color="BFB893" w:themeColor="accent6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9E7DB" w:themeFill="accent6" w:themeFillTint="33"/>
      </w:tcPr>
    </w:tblStylePr>
    <w:tblStylePr w:type="band1Horz">
      <w:tcPr>
        <w:shd w:val="clear" w:color="auto" w:fill="E9E7DB" w:themeFill="accent6" w:themeFillTint="33"/>
      </w:tcPr>
    </w:tblStylePr>
    <w:tblStylePr w:type="neCell">
      <w:tcPr>
        <w:tcBorders>
          <w:bottom w:val="single" w:color="BFB893" w:themeColor="accent6" w:themeTint="99" w:sz="4" w:space="0"/>
        </w:tcBorders>
      </w:tcPr>
    </w:tblStylePr>
    <w:tblStylePr w:type="nwCell">
      <w:tcPr>
        <w:tcBorders>
          <w:bottom w:val="single" w:color="BFB893" w:themeColor="accent6" w:themeTint="99" w:sz="4" w:space="0"/>
        </w:tcBorders>
      </w:tcPr>
    </w:tblStylePr>
    <w:tblStylePr w:type="seCell">
      <w:tcPr>
        <w:tcBorders>
          <w:top w:val="single" w:color="BFB893" w:themeColor="accent6" w:themeTint="99" w:sz="4" w:space="0"/>
        </w:tcBorders>
      </w:tcPr>
    </w:tblStylePr>
    <w:tblStylePr w:type="swCell">
      <w:tcPr>
        <w:tcBorders>
          <w:top w:val="single" w:color="BFB893" w:themeColor="accent6" w:themeTint="99" w:sz="4" w:space="0"/>
        </w:tcBorders>
      </w:tcPr>
    </w:tblStylePr>
  </w:style>
  <w:style w:type="table" w:customStyle="1" w:styleId="289">
    <w:name w:val="网格表 41"/>
    <w:basedOn w:val="50"/>
    <w:qFormat/>
    <w:uiPriority w:val="49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290">
    <w:name w:val="网格表 4 - 着色 11"/>
    <w:basedOn w:val="50"/>
    <w:qFormat/>
    <w:uiPriority w:val="49"/>
    <w:tblPr>
      <w:tblBorders>
        <w:top w:val="single" w:color="E4DFD3" w:themeColor="accent1" w:themeTint="99" w:sz="4" w:space="0"/>
        <w:left w:val="single" w:color="E4DFD3" w:themeColor="accent1" w:themeTint="99" w:sz="4" w:space="0"/>
        <w:bottom w:val="single" w:color="E4DFD3" w:themeColor="accent1" w:themeTint="99" w:sz="4" w:space="0"/>
        <w:right w:val="single" w:color="E4DFD3" w:themeColor="accent1" w:themeTint="99" w:sz="4" w:space="0"/>
        <w:insideH w:val="single" w:color="E4DFD3" w:themeColor="accent1" w:themeTint="99" w:sz="4" w:space="0"/>
        <w:insideV w:val="single" w:color="E4DFD3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D3CAB7" w:themeColor="accent1" w:sz="4" w:space="0"/>
          <w:left w:val="single" w:color="D3CAB7" w:themeColor="accent1" w:sz="4" w:space="0"/>
          <w:bottom w:val="single" w:color="D3CAB7" w:themeColor="accent1" w:sz="4" w:space="0"/>
          <w:right w:val="single" w:color="D3CAB7" w:themeColor="accent1" w:sz="4" w:space="0"/>
          <w:insideH w:val="nil"/>
          <w:insideV w:val="nil"/>
        </w:tcBorders>
        <w:shd w:val="clear" w:color="auto" w:fill="D3CAB7" w:themeFill="accent1"/>
      </w:tcPr>
    </w:tblStylePr>
    <w:tblStylePr w:type="lastRow">
      <w:rPr>
        <w:b/>
        <w:bCs/>
      </w:rPr>
      <w:tcPr>
        <w:tcBorders>
          <w:top w:val="double" w:color="D3CAB7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6F4F0" w:themeFill="accent1" w:themeFillTint="33"/>
      </w:tcPr>
    </w:tblStylePr>
    <w:tblStylePr w:type="band1Horz">
      <w:tcPr>
        <w:shd w:val="clear" w:color="auto" w:fill="F6F4F0" w:themeFill="accent1" w:themeFillTint="33"/>
      </w:tcPr>
    </w:tblStylePr>
  </w:style>
  <w:style w:type="table" w:customStyle="1" w:styleId="291">
    <w:name w:val="网格表 4 - 着色 21"/>
    <w:basedOn w:val="50"/>
    <w:qFormat/>
    <w:uiPriority w:val="49"/>
    <w:tblPr>
      <w:tblBorders>
        <w:top w:val="single" w:color="C89E83" w:themeColor="accent2" w:themeTint="99" w:sz="4" w:space="0"/>
        <w:left w:val="single" w:color="C89E83" w:themeColor="accent2" w:themeTint="99" w:sz="4" w:space="0"/>
        <w:bottom w:val="single" w:color="C89E83" w:themeColor="accent2" w:themeTint="99" w:sz="4" w:space="0"/>
        <w:right w:val="single" w:color="C89E83" w:themeColor="accent2" w:themeTint="99" w:sz="4" w:space="0"/>
        <w:insideH w:val="single" w:color="C89E83" w:themeColor="accent2" w:themeTint="99" w:sz="4" w:space="0"/>
        <w:insideV w:val="single" w:color="C89E83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36241" w:themeColor="accent2" w:sz="4" w:space="0"/>
          <w:left w:val="single" w:color="936241" w:themeColor="accent2" w:sz="4" w:space="0"/>
          <w:bottom w:val="single" w:color="936241" w:themeColor="accent2" w:sz="4" w:space="0"/>
          <w:right w:val="single" w:color="936241" w:themeColor="accent2" w:sz="4" w:space="0"/>
          <w:insideH w:val="nil"/>
          <w:insideV w:val="nil"/>
        </w:tcBorders>
        <w:shd w:val="clear" w:color="auto" w:fill="936241" w:themeFill="accent2"/>
      </w:tcPr>
    </w:tblStylePr>
    <w:tblStylePr w:type="lastRow">
      <w:rPr>
        <w:b/>
        <w:bCs/>
      </w:rPr>
      <w:tcPr>
        <w:tcBorders>
          <w:top w:val="double" w:color="93624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DED5" w:themeFill="accent2" w:themeFillTint="33"/>
      </w:tcPr>
    </w:tblStylePr>
    <w:tblStylePr w:type="band1Horz">
      <w:tcPr>
        <w:shd w:val="clear" w:color="auto" w:fill="ECDED5" w:themeFill="accent2" w:themeFillTint="33"/>
      </w:tcPr>
    </w:tblStylePr>
  </w:style>
  <w:style w:type="table" w:customStyle="1" w:styleId="292">
    <w:name w:val="网格表 4 - 着色 31"/>
    <w:basedOn w:val="50"/>
    <w:qFormat/>
    <w:uiPriority w:val="49"/>
    <w:tblPr>
      <w:tblBorders>
        <w:top w:val="single" w:color="D7C196" w:themeColor="accent3" w:themeTint="99" w:sz="4" w:space="0"/>
        <w:left w:val="single" w:color="D7C196" w:themeColor="accent3" w:themeTint="99" w:sz="4" w:space="0"/>
        <w:bottom w:val="single" w:color="D7C196" w:themeColor="accent3" w:themeTint="99" w:sz="4" w:space="0"/>
        <w:right w:val="single" w:color="D7C196" w:themeColor="accent3" w:themeTint="99" w:sz="4" w:space="0"/>
        <w:insideH w:val="single" w:color="D7C196" w:themeColor="accent3" w:themeTint="99" w:sz="4" w:space="0"/>
        <w:insideV w:val="single" w:color="D7C196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E9851" w:themeColor="accent3" w:sz="4" w:space="0"/>
          <w:left w:val="single" w:color="BE9851" w:themeColor="accent3" w:sz="4" w:space="0"/>
          <w:bottom w:val="single" w:color="BE9851" w:themeColor="accent3" w:sz="4" w:space="0"/>
          <w:right w:val="single" w:color="BE9851" w:themeColor="accent3" w:sz="4" w:space="0"/>
          <w:insideH w:val="nil"/>
          <w:insideV w:val="nil"/>
        </w:tcBorders>
        <w:shd w:val="clear" w:color="auto" w:fill="BE9851" w:themeFill="accent3"/>
      </w:tcPr>
    </w:tblStylePr>
    <w:tblStylePr w:type="lastRow">
      <w:rPr>
        <w:b/>
        <w:bCs/>
      </w:rPr>
      <w:tcPr>
        <w:tcBorders>
          <w:top w:val="double" w:color="BE9851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EADC" w:themeFill="accent3" w:themeFillTint="33"/>
      </w:tcPr>
    </w:tblStylePr>
    <w:tblStylePr w:type="band1Horz">
      <w:tcPr>
        <w:shd w:val="clear" w:color="auto" w:fill="F1EADC" w:themeFill="accent3" w:themeFillTint="33"/>
      </w:tcPr>
    </w:tblStylePr>
  </w:style>
  <w:style w:type="table" w:customStyle="1" w:styleId="293">
    <w:name w:val="网格表 4 - 着色 41"/>
    <w:basedOn w:val="50"/>
    <w:qFormat/>
    <w:uiPriority w:val="49"/>
    <w:tblPr>
      <w:tblBorders>
        <w:top w:val="single" w:color="EBCCA0" w:themeColor="accent4" w:themeTint="99" w:sz="4" w:space="0"/>
        <w:left w:val="single" w:color="EBCCA0" w:themeColor="accent4" w:themeTint="99" w:sz="4" w:space="0"/>
        <w:bottom w:val="single" w:color="EBCCA0" w:themeColor="accent4" w:themeTint="99" w:sz="4" w:space="0"/>
        <w:right w:val="single" w:color="EBCCA0" w:themeColor="accent4" w:themeTint="99" w:sz="4" w:space="0"/>
        <w:insideH w:val="single" w:color="EBCCA0" w:themeColor="accent4" w:themeTint="99" w:sz="4" w:space="0"/>
        <w:insideV w:val="single" w:color="EBCCA0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DFAB61" w:themeColor="accent4" w:sz="4" w:space="0"/>
          <w:left w:val="single" w:color="DFAB61" w:themeColor="accent4" w:sz="4" w:space="0"/>
          <w:bottom w:val="single" w:color="DFAB61" w:themeColor="accent4" w:sz="4" w:space="0"/>
          <w:right w:val="single" w:color="DFAB61" w:themeColor="accent4" w:sz="4" w:space="0"/>
          <w:insideH w:val="nil"/>
          <w:insideV w:val="nil"/>
        </w:tcBorders>
        <w:shd w:val="clear" w:color="auto" w:fill="DFAB61" w:themeFill="accent4"/>
      </w:tcPr>
    </w:tblStylePr>
    <w:tblStylePr w:type="lastRow">
      <w:rPr>
        <w:b/>
        <w:bCs/>
      </w:rPr>
      <w:tcPr>
        <w:tcBorders>
          <w:top w:val="double" w:color="DFAB61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8EEDF" w:themeFill="accent4" w:themeFillTint="33"/>
      </w:tcPr>
    </w:tblStylePr>
    <w:tblStylePr w:type="band1Horz">
      <w:tcPr>
        <w:shd w:val="clear" w:color="auto" w:fill="F8EEDF" w:themeFill="accent4" w:themeFillTint="33"/>
      </w:tcPr>
    </w:tblStylePr>
  </w:style>
  <w:style w:type="table" w:customStyle="1" w:styleId="294">
    <w:name w:val="网格表 4 - 着色 51"/>
    <w:basedOn w:val="50"/>
    <w:qFormat/>
    <w:uiPriority w:val="49"/>
    <w:tblPr>
      <w:tblBorders>
        <w:top w:val="single" w:color="DCB591" w:themeColor="accent5" w:themeTint="99" w:sz="4" w:space="0"/>
        <w:left w:val="single" w:color="DCB591" w:themeColor="accent5" w:themeTint="99" w:sz="4" w:space="0"/>
        <w:bottom w:val="single" w:color="DCB591" w:themeColor="accent5" w:themeTint="99" w:sz="4" w:space="0"/>
        <w:right w:val="single" w:color="DCB591" w:themeColor="accent5" w:themeTint="99" w:sz="4" w:space="0"/>
        <w:insideH w:val="single" w:color="DCB591" w:themeColor="accent5" w:themeTint="99" w:sz="4" w:space="0"/>
        <w:insideV w:val="single" w:color="DCB591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68448" w:themeColor="accent5" w:sz="4" w:space="0"/>
          <w:left w:val="single" w:color="C68448" w:themeColor="accent5" w:sz="4" w:space="0"/>
          <w:bottom w:val="single" w:color="C68448" w:themeColor="accent5" w:sz="4" w:space="0"/>
          <w:right w:val="single" w:color="C68448" w:themeColor="accent5" w:sz="4" w:space="0"/>
          <w:insideH w:val="nil"/>
          <w:insideV w:val="nil"/>
        </w:tcBorders>
        <w:shd w:val="clear" w:color="auto" w:fill="C68448" w:themeFill="accent5"/>
      </w:tcPr>
    </w:tblStylePr>
    <w:tblStylePr w:type="lastRow">
      <w:rPr>
        <w:b/>
        <w:bCs/>
      </w:rPr>
      <w:tcPr>
        <w:tcBorders>
          <w:top w:val="double" w:color="C68448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3E6DA" w:themeFill="accent5" w:themeFillTint="33"/>
      </w:tcPr>
    </w:tblStylePr>
    <w:tblStylePr w:type="band1Horz">
      <w:tcPr>
        <w:shd w:val="clear" w:color="auto" w:fill="F3E6DA" w:themeFill="accent5" w:themeFillTint="33"/>
      </w:tcPr>
    </w:tblStylePr>
  </w:style>
  <w:style w:type="table" w:customStyle="1" w:styleId="295">
    <w:name w:val="网格表 4 - 着色 61"/>
    <w:basedOn w:val="50"/>
    <w:qFormat/>
    <w:uiPriority w:val="49"/>
    <w:tblPr>
      <w:tblBorders>
        <w:top w:val="single" w:color="BFB893" w:themeColor="accent6" w:themeTint="99" w:sz="4" w:space="0"/>
        <w:left w:val="single" w:color="BFB893" w:themeColor="accent6" w:themeTint="99" w:sz="4" w:space="0"/>
        <w:bottom w:val="single" w:color="BFB893" w:themeColor="accent6" w:themeTint="99" w:sz="4" w:space="0"/>
        <w:right w:val="single" w:color="BFB893" w:themeColor="accent6" w:themeTint="99" w:sz="4" w:space="0"/>
        <w:insideH w:val="single" w:color="BFB893" w:themeColor="accent6" w:themeTint="99" w:sz="4" w:space="0"/>
        <w:insideV w:val="single" w:color="BFB893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8E8454" w:themeColor="accent6" w:sz="4" w:space="0"/>
          <w:left w:val="single" w:color="8E8454" w:themeColor="accent6" w:sz="4" w:space="0"/>
          <w:bottom w:val="single" w:color="8E8454" w:themeColor="accent6" w:sz="4" w:space="0"/>
          <w:right w:val="single" w:color="8E8454" w:themeColor="accent6" w:sz="4" w:space="0"/>
          <w:insideH w:val="nil"/>
          <w:insideV w:val="nil"/>
        </w:tcBorders>
        <w:shd w:val="clear" w:color="auto" w:fill="8E8454" w:themeFill="accent6"/>
      </w:tcPr>
    </w:tblStylePr>
    <w:tblStylePr w:type="lastRow">
      <w:rPr>
        <w:b/>
        <w:bCs/>
      </w:rPr>
      <w:tcPr>
        <w:tcBorders>
          <w:top w:val="double" w:color="8E8454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9E7DB" w:themeFill="accent6" w:themeFillTint="33"/>
      </w:tcPr>
    </w:tblStylePr>
    <w:tblStylePr w:type="band1Horz">
      <w:tcPr>
        <w:shd w:val="clear" w:color="auto" w:fill="E9E7DB" w:themeFill="accent6" w:themeFillTint="33"/>
      </w:tcPr>
    </w:tblStylePr>
  </w:style>
  <w:style w:type="table" w:customStyle="1" w:styleId="296">
    <w:name w:val="网格表 5 深色1"/>
    <w:basedOn w:val="50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999999" w:themeFill="text1" w:themeFillTint="66"/>
      </w:tcPr>
    </w:tblStylePr>
  </w:style>
  <w:style w:type="table" w:customStyle="1" w:styleId="297">
    <w:name w:val="网格表 5 深色 - 着色 11"/>
    <w:basedOn w:val="50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4F0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3CAB7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3CAB7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3CAB7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3CAB7" w:themeFill="accent1"/>
      </w:tcPr>
    </w:tblStylePr>
    <w:tblStylePr w:type="band1Vert">
      <w:tcPr>
        <w:shd w:val="clear" w:color="auto" w:fill="EDE9E2" w:themeFill="accent1" w:themeFillTint="66"/>
      </w:tcPr>
    </w:tblStylePr>
    <w:tblStylePr w:type="band1Horz">
      <w:tcPr>
        <w:shd w:val="clear" w:color="auto" w:fill="EDE9E2" w:themeFill="accent1" w:themeFillTint="66"/>
      </w:tcPr>
    </w:tblStylePr>
  </w:style>
  <w:style w:type="table" w:customStyle="1" w:styleId="298">
    <w:name w:val="网格表 5 深色 - 着色 21"/>
    <w:basedOn w:val="50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DED5" w:themeFill="accent2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36241" w:themeFill="accent2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36241" w:themeFill="accent2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36241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36241" w:themeFill="accent2"/>
      </w:tcPr>
    </w:tblStylePr>
    <w:tblStylePr w:type="band1Vert">
      <w:tcPr>
        <w:shd w:val="clear" w:color="auto" w:fill="DABEAC" w:themeFill="accent2" w:themeFillTint="66"/>
      </w:tcPr>
    </w:tblStylePr>
    <w:tblStylePr w:type="band1Horz">
      <w:tcPr>
        <w:shd w:val="clear" w:color="auto" w:fill="DABEAC" w:themeFill="accent2" w:themeFillTint="66"/>
      </w:tcPr>
    </w:tblStylePr>
  </w:style>
  <w:style w:type="table" w:customStyle="1" w:styleId="299">
    <w:name w:val="网格表 5 深色 - 着色 31"/>
    <w:basedOn w:val="50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1EADC" w:themeFill="accent3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E9851" w:themeFill="accent3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E9851" w:themeFill="accent3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BE9851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BE9851" w:themeFill="accent3"/>
      </w:tcPr>
    </w:tblStylePr>
    <w:tblStylePr w:type="band1Vert">
      <w:tcPr>
        <w:shd w:val="clear" w:color="auto" w:fill="E4D5B9" w:themeFill="accent3" w:themeFillTint="66"/>
      </w:tcPr>
    </w:tblStylePr>
    <w:tblStylePr w:type="band1Horz">
      <w:tcPr>
        <w:shd w:val="clear" w:color="auto" w:fill="E4D5B9" w:themeFill="accent3" w:themeFillTint="66"/>
      </w:tcPr>
    </w:tblStylePr>
  </w:style>
  <w:style w:type="table" w:customStyle="1" w:styleId="300">
    <w:name w:val="网格表 5 深色 - 着色 41"/>
    <w:basedOn w:val="50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EDF" w:themeFill="accent4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FAB61" w:themeFill="accent4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FAB61" w:themeFill="accent4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FAB61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FAB61" w:themeFill="accent4"/>
      </w:tcPr>
    </w:tblStylePr>
    <w:tblStylePr w:type="band1Vert">
      <w:tcPr>
        <w:shd w:val="clear" w:color="auto" w:fill="F2DDBF" w:themeFill="accent4" w:themeFillTint="66"/>
      </w:tcPr>
    </w:tblStylePr>
    <w:tblStylePr w:type="band1Horz">
      <w:tcPr>
        <w:shd w:val="clear" w:color="auto" w:fill="F2DDBF" w:themeFill="accent4" w:themeFillTint="66"/>
      </w:tcPr>
    </w:tblStylePr>
  </w:style>
  <w:style w:type="table" w:customStyle="1" w:styleId="301">
    <w:name w:val="网格表 5 深色 - 着色 51"/>
    <w:basedOn w:val="50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3E6DA" w:themeFill="accent5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68448" w:themeFill="accent5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68448" w:themeFill="accent5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68448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68448" w:themeFill="accent5"/>
      </w:tcPr>
    </w:tblStylePr>
    <w:tblStylePr w:type="band1Vert">
      <w:tcPr>
        <w:shd w:val="clear" w:color="auto" w:fill="E8CDB5" w:themeFill="accent5" w:themeFillTint="66"/>
      </w:tcPr>
    </w:tblStylePr>
    <w:tblStylePr w:type="band1Horz">
      <w:tcPr>
        <w:shd w:val="clear" w:color="auto" w:fill="E8CDB5" w:themeFill="accent5" w:themeFillTint="66"/>
      </w:tcPr>
    </w:tblStylePr>
  </w:style>
  <w:style w:type="table" w:customStyle="1" w:styleId="302">
    <w:name w:val="网格表 5 深色 - 着色 61"/>
    <w:basedOn w:val="50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9E7DB" w:themeFill="accent6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E8454" w:themeFill="accent6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E8454" w:themeFill="accent6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E8454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E8454" w:themeFill="accent6"/>
      </w:tcPr>
    </w:tblStylePr>
    <w:tblStylePr w:type="band1Vert">
      <w:tcPr>
        <w:shd w:val="clear" w:color="auto" w:fill="D4CFB7" w:themeFill="accent6" w:themeFillTint="66"/>
      </w:tcPr>
    </w:tblStylePr>
    <w:tblStylePr w:type="band1Horz">
      <w:tcPr>
        <w:shd w:val="clear" w:color="auto" w:fill="D4CFB7" w:themeFill="accent6" w:themeFillTint="66"/>
      </w:tcPr>
    </w:tblStylePr>
  </w:style>
  <w:style w:type="table" w:customStyle="1" w:styleId="303">
    <w:name w:val="网格表 6 彩色1"/>
    <w:basedOn w:val="50"/>
    <w:qFormat/>
    <w:uiPriority w:val="5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04">
    <w:name w:val="网格表 6 彩色 - 着色 11"/>
    <w:basedOn w:val="50"/>
    <w:qFormat/>
    <w:uiPriority w:val="51"/>
    <w:rPr>
      <w:color w:val="AE9D7A" w:themeColor="accent1" w:themeShade="BF"/>
    </w:rPr>
    <w:tblPr>
      <w:tblBorders>
        <w:top w:val="single" w:color="E4DFD3" w:themeColor="accent1" w:themeTint="99" w:sz="4" w:space="0"/>
        <w:left w:val="single" w:color="E4DFD3" w:themeColor="accent1" w:themeTint="99" w:sz="4" w:space="0"/>
        <w:bottom w:val="single" w:color="E4DFD3" w:themeColor="accent1" w:themeTint="99" w:sz="4" w:space="0"/>
        <w:right w:val="single" w:color="E4DFD3" w:themeColor="accent1" w:themeTint="99" w:sz="4" w:space="0"/>
        <w:insideH w:val="single" w:color="E4DFD3" w:themeColor="accent1" w:themeTint="99" w:sz="4" w:space="0"/>
        <w:insideV w:val="single" w:color="E4DFD3" w:themeColor="accent1" w:themeTint="99" w:sz="4" w:space="0"/>
      </w:tblBorders>
    </w:tblPr>
    <w:tblStylePr w:type="firstRow">
      <w:rPr>
        <w:b/>
        <w:bCs/>
      </w:rPr>
      <w:tcPr>
        <w:tcBorders>
          <w:bottom w:val="single" w:color="E4DFD3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E4DFD3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6F4F0" w:themeFill="accent1" w:themeFillTint="33"/>
      </w:tcPr>
    </w:tblStylePr>
    <w:tblStylePr w:type="band1Horz">
      <w:tcPr>
        <w:shd w:val="clear" w:color="auto" w:fill="F6F4F0" w:themeFill="accent1" w:themeFillTint="33"/>
      </w:tcPr>
    </w:tblStylePr>
  </w:style>
  <w:style w:type="table" w:customStyle="1" w:styleId="305">
    <w:name w:val="网格表 6 彩色 - 着色 21"/>
    <w:basedOn w:val="50"/>
    <w:qFormat/>
    <w:uiPriority w:val="51"/>
    <w:rPr>
      <w:color w:val="6E4A31" w:themeColor="accent2" w:themeShade="BF"/>
    </w:rPr>
    <w:tblPr>
      <w:tblBorders>
        <w:top w:val="single" w:color="C89E83" w:themeColor="accent2" w:themeTint="99" w:sz="4" w:space="0"/>
        <w:left w:val="single" w:color="C89E83" w:themeColor="accent2" w:themeTint="99" w:sz="4" w:space="0"/>
        <w:bottom w:val="single" w:color="C89E83" w:themeColor="accent2" w:themeTint="99" w:sz="4" w:space="0"/>
        <w:right w:val="single" w:color="C89E83" w:themeColor="accent2" w:themeTint="99" w:sz="4" w:space="0"/>
        <w:insideH w:val="single" w:color="C89E83" w:themeColor="accent2" w:themeTint="99" w:sz="4" w:space="0"/>
        <w:insideV w:val="single" w:color="C89E83" w:themeColor="accent2" w:themeTint="99" w:sz="4" w:space="0"/>
      </w:tblBorders>
    </w:tblPr>
    <w:tblStylePr w:type="firstRow">
      <w:rPr>
        <w:b/>
        <w:bCs/>
      </w:rPr>
      <w:tcPr>
        <w:tcBorders>
          <w:bottom w:val="single" w:color="C89E83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C89E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DED5" w:themeFill="accent2" w:themeFillTint="33"/>
      </w:tcPr>
    </w:tblStylePr>
    <w:tblStylePr w:type="band1Horz">
      <w:tcPr>
        <w:shd w:val="clear" w:color="auto" w:fill="ECDED5" w:themeFill="accent2" w:themeFillTint="33"/>
      </w:tcPr>
    </w:tblStylePr>
  </w:style>
  <w:style w:type="table" w:customStyle="1" w:styleId="306">
    <w:name w:val="网格表 6 彩色 - 着色 31"/>
    <w:basedOn w:val="50"/>
    <w:qFormat/>
    <w:uiPriority w:val="51"/>
    <w:rPr>
      <w:color w:val="947437" w:themeColor="accent3" w:themeShade="BF"/>
    </w:rPr>
    <w:tblPr>
      <w:tblBorders>
        <w:top w:val="single" w:color="D7C196" w:themeColor="accent3" w:themeTint="99" w:sz="4" w:space="0"/>
        <w:left w:val="single" w:color="D7C196" w:themeColor="accent3" w:themeTint="99" w:sz="4" w:space="0"/>
        <w:bottom w:val="single" w:color="D7C196" w:themeColor="accent3" w:themeTint="99" w:sz="4" w:space="0"/>
        <w:right w:val="single" w:color="D7C196" w:themeColor="accent3" w:themeTint="99" w:sz="4" w:space="0"/>
        <w:insideH w:val="single" w:color="D7C196" w:themeColor="accent3" w:themeTint="99" w:sz="4" w:space="0"/>
        <w:insideV w:val="single" w:color="D7C196" w:themeColor="accent3" w:themeTint="99" w:sz="4" w:space="0"/>
      </w:tblBorders>
    </w:tblPr>
    <w:tblStylePr w:type="firstRow">
      <w:rPr>
        <w:b/>
        <w:bCs/>
      </w:rPr>
      <w:tcPr>
        <w:tcBorders>
          <w:bottom w:val="single" w:color="D7C196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D7C196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EADC" w:themeFill="accent3" w:themeFillTint="33"/>
      </w:tcPr>
    </w:tblStylePr>
    <w:tblStylePr w:type="band1Horz">
      <w:tcPr>
        <w:shd w:val="clear" w:color="auto" w:fill="F1EADC" w:themeFill="accent3" w:themeFillTint="33"/>
      </w:tcPr>
    </w:tblStylePr>
  </w:style>
  <w:style w:type="table" w:customStyle="1" w:styleId="307">
    <w:name w:val="网格表 6 彩色 - 着色 41"/>
    <w:basedOn w:val="50"/>
    <w:qFormat/>
    <w:uiPriority w:val="51"/>
    <w:rPr>
      <w:color w:val="C88628" w:themeColor="accent4" w:themeShade="BF"/>
    </w:rPr>
    <w:tblPr>
      <w:tblBorders>
        <w:top w:val="single" w:color="EBCCA0" w:themeColor="accent4" w:themeTint="99" w:sz="4" w:space="0"/>
        <w:left w:val="single" w:color="EBCCA0" w:themeColor="accent4" w:themeTint="99" w:sz="4" w:space="0"/>
        <w:bottom w:val="single" w:color="EBCCA0" w:themeColor="accent4" w:themeTint="99" w:sz="4" w:space="0"/>
        <w:right w:val="single" w:color="EBCCA0" w:themeColor="accent4" w:themeTint="99" w:sz="4" w:space="0"/>
        <w:insideH w:val="single" w:color="EBCCA0" w:themeColor="accent4" w:themeTint="99" w:sz="4" w:space="0"/>
        <w:insideV w:val="single" w:color="EBCCA0" w:themeColor="accent4" w:themeTint="99" w:sz="4" w:space="0"/>
      </w:tblBorders>
    </w:tblPr>
    <w:tblStylePr w:type="firstRow">
      <w:rPr>
        <w:b/>
        <w:bCs/>
      </w:rPr>
      <w:tcPr>
        <w:tcBorders>
          <w:bottom w:val="single" w:color="EBCCA0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EBCCA0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8EEDF" w:themeFill="accent4" w:themeFillTint="33"/>
      </w:tcPr>
    </w:tblStylePr>
    <w:tblStylePr w:type="band1Horz">
      <w:tcPr>
        <w:shd w:val="clear" w:color="auto" w:fill="F8EEDF" w:themeFill="accent4" w:themeFillTint="33"/>
      </w:tcPr>
    </w:tblStylePr>
  </w:style>
  <w:style w:type="table" w:customStyle="1" w:styleId="308">
    <w:name w:val="网格表 6 彩色 - 着色 51"/>
    <w:basedOn w:val="50"/>
    <w:qFormat/>
    <w:uiPriority w:val="51"/>
    <w:rPr>
      <w:color w:val="9A6330" w:themeColor="accent5" w:themeShade="BF"/>
    </w:rPr>
    <w:tblPr>
      <w:tblBorders>
        <w:top w:val="single" w:color="DCB591" w:themeColor="accent5" w:themeTint="99" w:sz="4" w:space="0"/>
        <w:left w:val="single" w:color="DCB591" w:themeColor="accent5" w:themeTint="99" w:sz="4" w:space="0"/>
        <w:bottom w:val="single" w:color="DCB591" w:themeColor="accent5" w:themeTint="99" w:sz="4" w:space="0"/>
        <w:right w:val="single" w:color="DCB591" w:themeColor="accent5" w:themeTint="99" w:sz="4" w:space="0"/>
        <w:insideH w:val="single" w:color="DCB591" w:themeColor="accent5" w:themeTint="99" w:sz="4" w:space="0"/>
        <w:insideV w:val="single" w:color="DCB591" w:themeColor="accent5" w:themeTint="99" w:sz="4" w:space="0"/>
      </w:tblBorders>
    </w:tblPr>
    <w:tblStylePr w:type="firstRow">
      <w:rPr>
        <w:b/>
        <w:bCs/>
      </w:rPr>
      <w:tcPr>
        <w:tcBorders>
          <w:bottom w:val="single" w:color="DCB591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DCB591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3E6DA" w:themeFill="accent5" w:themeFillTint="33"/>
      </w:tcPr>
    </w:tblStylePr>
    <w:tblStylePr w:type="band1Horz">
      <w:tcPr>
        <w:shd w:val="clear" w:color="auto" w:fill="F3E6DA" w:themeFill="accent5" w:themeFillTint="33"/>
      </w:tcPr>
    </w:tblStylePr>
  </w:style>
  <w:style w:type="table" w:customStyle="1" w:styleId="309">
    <w:name w:val="网格表 6 彩色 - 着色 61"/>
    <w:basedOn w:val="50"/>
    <w:qFormat/>
    <w:uiPriority w:val="51"/>
    <w:rPr>
      <w:color w:val="6B633F" w:themeColor="accent6" w:themeShade="BF"/>
    </w:rPr>
    <w:tblPr>
      <w:tblBorders>
        <w:top w:val="single" w:color="BFB893" w:themeColor="accent6" w:themeTint="99" w:sz="4" w:space="0"/>
        <w:left w:val="single" w:color="BFB893" w:themeColor="accent6" w:themeTint="99" w:sz="4" w:space="0"/>
        <w:bottom w:val="single" w:color="BFB893" w:themeColor="accent6" w:themeTint="99" w:sz="4" w:space="0"/>
        <w:right w:val="single" w:color="BFB893" w:themeColor="accent6" w:themeTint="99" w:sz="4" w:space="0"/>
        <w:insideH w:val="single" w:color="BFB893" w:themeColor="accent6" w:themeTint="99" w:sz="4" w:space="0"/>
        <w:insideV w:val="single" w:color="BFB893" w:themeColor="accent6" w:themeTint="99" w:sz="4" w:space="0"/>
      </w:tblBorders>
    </w:tblPr>
    <w:tblStylePr w:type="firstRow">
      <w:rPr>
        <w:b/>
        <w:bCs/>
      </w:rPr>
      <w:tcPr>
        <w:tcBorders>
          <w:bottom w:val="single" w:color="BFB893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BFB89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9E7DB" w:themeFill="accent6" w:themeFillTint="33"/>
      </w:tcPr>
    </w:tblStylePr>
    <w:tblStylePr w:type="band1Horz">
      <w:tcPr>
        <w:shd w:val="clear" w:color="auto" w:fill="E9E7DB" w:themeFill="accent6" w:themeFillTint="33"/>
      </w:tcPr>
    </w:tblStylePr>
  </w:style>
  <w:style w:type="table" w:customStyle="1" w:styleId="310">
    <w:name w:val="网格表 7 彩色1"/>
    <w:basedOn w:val="50"/>
    <w:qFormat/>
    <w:uiPriority w:val="52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311">
    <w:name w:val="网格表 7 彩色 - 着色 11"/>
    <w:basedOn w:val="50"/>
    <w:qFormat/>
    <w:uiPriority w:val="52"/>
    <w:rPr>
      <w:color w:val="AE9D7A" w:themeColor="accent1" w:themeShade="BF"/>
    </w:rPr>
    <w:tblPr>
      <w:tblBorders>
        <w:top w:val="single" w:color="E4DFD3" w:themeColor="accent1" w:themeTint="99" w:sz="4" w:space="0"/>
        <w:left w:val="single" w:color="E4DFD3" w:themeColor="accent1" w:themeTint="99" w:sz="4" w:space="0"/>
        <w:bottom w:val="single" w:color="E4DFD3" w:themeColor="accent1" w:themeTint="99" w:sz="4" w:space="0"/>
        <w:right w:val="single" w:color="E4DFD3" w:themeColor="accent1" w:themeTint="99" w:sz="4" w:space="0"/>
        <w:insideH w:val="single" w:color="E4DFD3" w:themeColor="accent1" w:themeTint="99" w:sz="4" w:space="0"/>
        <w:insideV w:val="single" w:color="E4DFD3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6F4F0" w:themeFill="accent1" w:themeFillTint="33"/>
      </w:tcPr>
    </w:tblStylePr>
    <w:tblStylePr w:type="band1Horz">
      <w:tcPr>
        <w:shd w:val="clear" w:color="auto" w:fill="F6F4F0" w:themeFill="accent1" w:themeFillTint="33"/>
      </w:tcPr>
    </w:tblStylePr>
    <w:tblStylePr w:type="neCell">
      <w:tcPr>
        <w:tcBorders>
          <w:bottom w:val="single" w:color="E4DFD3" w:themeColor="accent1" w:themeTint="99" w:sz="4" w:space="0"/>
        </w:tcBorders>
      </w:tcPr>
    </w:tblStylePr>
    <w:tblStylePr w:type="nwCell">
      <w:tcPr>
        <w:tcBorders>
          <w:bottom w:val="single" w:color="E4DFD3" w:themeColor="accent1" w:themeTint="99" w:sz="4" w:space="0"/>
        </w:tcBorders>
      </w:tcPr>
    </w:tblStylePr>
    <w:tblStylePr w:type="seCell">
      <w:tcPr>
        <w:tcBorders>
          <w:top w:val="single" w:color="E4DFD3" w:themeColor="accent1" w:themeTint="99" w:sz="4" w:space="0"/>
        </w:tcBorders>
      </w:tcPr>
    </w:tblStylePr>
    <w:tblStylePr w:type="swCell">
      <w:tcPr>
        <w:tcBorders>
          <w:top w:val="single" w:color="E4DFD3" w:themeColor="accent1" w:themeTint="99" w:sz="4" w:space="0"/>
        </w:tcBorders>
      </w:tcPr>
    </w:tblStylePr>
  </w:style>
  <w:style w:type="table" w:customStyle="1" w:styleId="312">
    <w:name w:val="网格表 7 彩色 - 着色 21"/>
    <w:basedOn w:val="50"/>
    <w:qFormat/>
    <w:uiPriority w:val="52"/>
    <w:rPr>
      <w:color w:val="6E4A31" w:themeColor="accent2" w:themeShade="BF"/>
    </w:rPr>
    <w:tblPr>
      <w:tblBorders>
        <w:top w:val="single" w:color="C89E83" w:themeColor="accent2" w:themeTint="99" w:sz="4" w:space="0"/>
        <w:left w:val="single" w:color="C89E83" w:themeColor="accent2" w:themeTint="99" w:sz="4" w:space="0"/>
        <w:bottom w:val="single" w:color="C89E83" w:themeColor="accent2" w:themeTint="99" w:sz="4" w:space="0"/>
        <w:right w:val="single" w:color="C89E83" w:themeColor="accent2" w:themeTint="99" w:sz="4" w:space="0"/>
        <w:insideH w:val="single" w:color="C89E83" w:themeColor="accent2" w:themeTint="99" w:sz="4" w:space="0"/>
        <w:insideV w:val="single" w:color="C89E83" w:themeColor="accent2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CDED5" w:themeFill="accent2" w:themeFillTint="33"/>
      </w:tcPr>
    </w:tblStylePr>
    <w:tblStylePr w:type="band1Horz">
      <w:tcPr>
        <w:shd w:val="clear" w:color="auto" w:fill="ECDED5" w:themeFill="accent2" w:themeFillTint="33"/>
      </w:tcPr>
    </w:tblStylePr>
    <w:tblStylePr w:type="neCell">
      <w:tcPr>
        <w:tcBorders>
          <w:bottom w:val="single" w:color="C89E83" w:themeColor="accent2" w:themeTint="99" w:sz="4" w:space="0"/>
        </w:tcBorders>
      </w:tcPr>
    </w:tblStylePr>
    <w:tblStylePr w:type="nwCell">
      <w:tcPr>
        <w:tcBorders>
          <w:bottom w:val="single" w:color="C89E83" w:themeColor="accent2" w:themeTint="99" w:sz="4" w:space="0"/>
        </w:tcBorders>
      </w:tcPr>
    </w:tblStylePr>
    <w:tblStylePr w:type="seCell">
      <w:tcPr>
        <w:tcBorders>
          <w:top w:val="single" w:color="C89E83" w:themeColor="accent2" w:themeTint="99" w:sz="4" w:space="0"/>
        </w:tcBorders>
      </w:tcPr>
    </w:tblStylePr>
    <w:tblStylePr w:type="swCell">
      <w:tcPr>
        <w:tcBorders>
          <w:top w:val="single" w:color="C89E83" w:themeColor="accent2" w:themeTint="99" w:sz="4" w:space="0"/>
        </w:tcBorders>
      </w:tcPr>
    </w:tblStylePr>
  </w:style>
  <w:style w:type="table" w:customStyle="1" w:styleId="313">
    <w:name w:val="网格表 7 彩色 - 着色 31"/>
    <w:basedOn w:val="50"/>
    <w:qFormat/>
    <w:uiPriority w:val="52"/>
    <w:rPr>
      <w:color w:val="947437" w:themeColor="accent3" w:themeShade="BF"/>
    </w:rPr>
    <w:tblPr>
      <w:tblBorders>
        <w:top w:val="single" w:color="D7C196" w:themeColor="accent3" w:themeTint="99" w:sz="4" w:space="0"/>
        <w:left w:val="single" w:color="D7C196" w:themeColor="accent3" w:themeTint="99" w:sz="4" w:space="0"/>
        <w:bottom w:val="single" w:color="D7C196" w:themeColor="accent3" w:themeTint="99" w:sz="4" w:space="0"/>
        <w:right w:val="single" w:color="D7C196" w:themeColor="accent3" w:themeTint="99" w:sz="4" w:space="0"/>
        <w:insideH w:val="single" w:color="D7C196" w:themeColor="accent3" w:themeTint="99" w:sz="4" w:space="0"/>
        <w:insideV w:val="single" w:color="D7C196" w:themeColor="accent3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1EADC" w:themeFill="accent3" w:themeFillTint="33"/>
      </w:tcPr>
    </w:tblStylePr>
    <w:tblStylePr w:type="band1Horz">
      <w:tcPr>
        <w:shd w:val="clear" w:color="auto" w:fill="F1EADC" w:themeFill="accent3" w:themeFillTint="33"/>
      </w:tcPr>
    </w:tblStylePr>
    <w:tblStylePr w:type="neCell">
      <w:tcPr>
        <w:tcBorders>
          <w:bottom w:val="single" w:color="D7C196" w:themeColor="accent3" w:themeTint="99" w:sz="4" w:space="0"/>
        </w:tcBorders>
      </w:tcPr>
    </w:tblStylePr>
    <w:tblStylePr w:type="nwCell">
      <w:tcPr>
        <w:tcBorders>
          <w:bottom w:val="single" w:color="D7C196" w:themeColor="accent3" w:themeTint="99" w:sz="4" w:space="0"/>
        </w:tcBorders>
      </w:tcPr>
    </w:tblStylePr>
    <w:tblStylePr w:type="seCell">
      <w:tcPr>
        <w:tcBorders>
          <w:top w:val="single" w:color="D7C196" w:themeColor="accent3" w:themeTint="99" w:sz="4" w:space="0"/>
        </w:tcBorders>
      </w:tcPr>
    </w:tblStylePr>
    <w:tblStylePr w:type="swCell">
      <w:tcPr>
        <w:tcBorders>
          <w:top w:val="single" w:color="D7C196" w:themeColor="accent3" w:themeTint="99" w:sz="4" w:space="0"/>
        </w:tcBorders>
      </w:tcPr>
    </w:tblStylePr>
  </w:style>
  <w:style w:type="table" w:customStyle="1" w:styleId="314">
    <w:name w:val="网格表 7 彩色 - 着色 41"/>
    <w:basedOn w:val="50"/>
    <w:qFormat/>
    <w:uiPriority w:val="52"/>
    <w:rPr>
      <w:color w:val="C88628" w:themeColor="accent4" w:themeShade="BF"/>
    </w:rPr>
    <w:tblPr>
      <w:tblBorders>
        <w:top w:val="single" w:color="EBCCA0" w:themeColor="accent4" w:themeTint="99" w:sz="4" w:space="0"/>
        <w:left w:val="single" w:color="EBCCA0" w:themeColor="accent4" w:themeTint="99" w:sz="4" w:space="0"/>
        <w:bottom w:val="single" w:color="EBCCA0" w:themeColor="accent4" w:themeTint="99" w:sz="4" w:space="0"/>
        <w:right w:val="single" w:color="EBCCA0" w:themeColor="accent4" w:themeTint="99" w:sz="4" w:space="0"/>
        <w:insideH w:val="single" w:color="EBCCA0" w:themeColor="accent4" w:themeTint="99" w:sz="4" w:space="0"/>
        <w:insideV w:val="single" w:color="EBCCA0" w:themeColor="accent4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8EEDF" w:themeFill="accent4" w:themeFillTint="33"/>
      </w:tcPr>
    </w:tblStylePr>
    <w:tblStylePr w:type="band1Horz">
      <w:tcPr>
        <w:shd w:val="clear" w:color="auto" w:fill="F8EEDF" w:themeFill="accent4" w:themeFillTint="33"/>
      </w:tcPr>
    </w:tblStylePr>
    <w:tblStylePr w:type="neCell">
      <w:tcPr>
        <w:tcBorders>
          <w:bottom w:val="single" w:color="EBCCA0" w:themeColor="accent4" w:themeTint="99" w:sz="4" w:space="0"/>
        </w:tcBorders>
      </w:tcPr>
    </w:tblStylePr>
    <w:tblStylePr w:type="nwCell">
      <w:tcPr>
        <w:tcBorders>
          <w:bottom w:val="single" w:color="EBCCA0" w:themeColor="accent4" w:themeTint="99" w:sz="4" w:space="0"/>
        </w:tcBorders>
      </w:tcPr>
    </w:tblStylePr>
    <w:tblStylePr w:type="seCell">
      <w:tcPr>
        <w:tcBorders>
          <w:top w:val="single" w:color="EBCCA0" w:themeColor="accent4" w:themeTint="99" w:sz="4" w:space="0"/>
        </w:tcBorders>
      </w:tcPr>
    </w:tblStylePr>
    <w:tblStylePr w:type="swCell">
      <w:tcPr>
        <w:tcBorders>
          <w:top w:val="single" w:color="EBCCA0" w:themeColor="accent4" w:themeTint="99" w:sz="4" w:space="0"/>
        </w:tcBorders>
      </w:tcPr>
    </w:tblStylePr>
  </w:style>
  <w:style w:type="table" w:customStyle="1" w:styleId="315">
    <w:name w:val="网格表 7 彩色 - 着色 51"/>
    <w:basedOn w:val="50"/>
    <w:qFormat/>
    <w:uiPriority w:val="52"/>
    <w:rPr>
      <w:color w:val="9A6330" w:themeColor="accent5" w:themeShade="BF"/>
    </w:rPr>
    <w:tblPr>
      <w:tblBorders>
        <w:top w:val="single" w:color="DCB591" w:themeColor="accent5" w:themeTint="99" w:sz="4" w:space="0"/>
        <w:left w:val="single" w:color="DCB591" w:themeColor="accent5" w:themeTint="99" w:sz="4" w:space="0"/>
        <w:bottom w:val="single" w:color="DCB591" w:themeColor="accent5" w:themeTint="99" w:sz="4" w:space="0"/>
        <w:right w:val="single" w:color="DCB591" w:themeColor="accent5" w:themeTint="99" w:sz="4" w:space="0"/>
        <w:insideH w:val="single" w:color="DCB591" w:themeColor="accent5" w:themeTint="99" w:sz="4" w:space="0"/>
        <w:insideV w:val="single" w:color="DCB591" w:themeColor="accent5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3E6DA" w:themeFill="accent5" w:themeFillTint="33"/>
      </w:tcPr>
    </w:tblStylePr>
    <w:tblStylePr w:type="band1Horz">
      <w:tcPr>
        <w:shd w:val="clear" w:color="auto" w:fill="F3E6DA" w:themeFill="accent5" w:themeFillTint="33"/>
      </w:tcPr>
    </w:tblStylePr>
    <w:tblStylePr w:type="neCell">
      <w:tcPr>
        <w:tcBorders>
          <w:bottom w:val="single" w:color="DCB591" w:themeColor="accent5" w:themeTint="99" w:sz="4" w:space="0"/>
        </w:tcBorders>
      </w:tcPr>
    </w:tblStylePr>
    <w:tblStylePr w:type="nwCell">
      <w:tcPr>
        <w:tcBorders>
          <w:bottom w:val="single" w:color="DCB591" w:themeColor="accent5" w:themeTint="99" w:sz="4" w:space="0"/>
        </w:tcBorders>
      </w:tcPr>
    </w:tblStylePr>
    <w:tblStylePr w:type="seCell">
      <w:tcPr>
        <w:tcBorders>
          <w:top w:val="single" w:color="DCB591" w:themeColor="accent5" w:themeTint="99" w:sz="4" w:space="0"/>
        </w:tcBorders>
      </w:tcPr>
    </w:tblStylePr>
    <w:tblStylePr w:type="swCell">
      <w:tcPr>
        <w:tcBorders>
          <w:top w:val="single" w:color="DCB591" w:themeColor="accent5" w:themeTint="99" w:sz="4" w:space="0"/>
        </w:tcBorders>
      </w:tcPr>
    </w:tblStylePr>
  </w:style>
  <w:style w:type="table" w:customStyle="1" w:styleId="316">
    <w:name w:val="网格表 7 彩色 - 着色 61"/>
    <w:basedOn w:val="50"/>
    <w:qFormat/>
    <w:uiPriority w:val="52"/>
    <w:rPr>
      <w:color w:val="6B633F" w:themeColor="accent6" w:themeShade="BF"/>
    </w:rPr>
    <w:tblPr>
      <w:tblBorders>
        <w:top w:val="single" w:color="BFB893" w:themeColor="accent6" w:themeTint="99" w:sz="4" w:space="0"/>
        <w:left w:val="single" w:color="BFB893" w:themeColor="accent6" w:themeTint="99" w:sz="4" w:space="0"/>
        <w:bottom w:val="single" w:color="BFB893" w:themeColor="accent6" w:themeTint="99" w:sz="4" w:space="0"/>
        <w:right w:val="single" w:color="BFB893" w:themeColor="accent6" w:themeTint="99" w:sz="4" w:space="0"/>
        <w:insideH w:val="single" w:color="BFB893" w:themeColor="accent6" w:themeTint="99" w:sz="4" w:space="0"/>
        <w:insideV w:val="single" w:color="BFB893" w:themeColor="accent6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9E7DB" w:themeFill="accent6" w:themeFillTint="33"/>
      </w:tcPr>
    </w:tblStylePr>
    <w:tblStylePr w:type="band1Horz">
      <w:tcPr>
        <w:shd w:val="clear" w:color="auto" w:fill="E9E7DB" w:themeFill="accent6" w:themeFillTint="33"/>
      </w:tcPr>
    </w:tblStylePr>
    <w:tblStylePr w:type="neCell">
      <w:tcPr>
        <w:tcBorders>
          <w:bottom w:val="single" w:color="BFB893" w:themeColor="accent6" w:themeTint="99" w:sz="4" w:space="0"/>
        </w:tcBorders>
      </w:tcPr>
    </w:tblStylePr>
    <w:tblStylePr w:type="nwCell">
      <w:tcPr>
        <w:tcBorders>
          <w:bottom w:val="single" w:color="BFB893" w:themeColor="accent6" w:themeTint="99" w:sz="4" w:space="0"/>
        </w:tcBorders>
      </w:tcPr>
    </w:tblStylePr>
    <w:tblStylePr w:type="seCell">
      <w:tcPr>
        <w:tcBorders>
          <w:top w:val="single" w:color="BFB893" w:themeColor="accent6" w:themeTint="99" w:sz="4" w:space="0"/>
        </w:tcBorders>
      </w:tcPr>
    </w:tblStylePr>
    <w:tblStylePr w:type="swCell">
      <w:tcPr>
        <w:tcBorders>
          <w:top w:val="single" w:color="BFB893" w:themeColor="accent6" w:themeTint="99" w:sz="4" w:space="0"/>
        </w:tcBorders>
      </w:tcPr>
    </w:tblStylePr>
  </w:style>
  <w:style w:type="table" w:customStyle="1" w:styleId="317">
    <w:name w:val="网格型浅色1"/>
    <w:basedOn w:val="50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318">
    <w:name w:val="无格式表格 11"/>
    <w:basedOn w:val="50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319">
    <w:name w:val="无格式表格 21"/>
    <w:basedOn w:val="50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320">
    <w:name w:val="无格式表格 31"/>
    <w:basedOn w:val="50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321">
    <w:name w:val="无格式表格 41"/>
    <w:basedOn w:val="50"/>
    <w:qFormat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322">
    <w:name w:val="无格式表格 51"/>
    <w:basedOn w:val="50"/>
    <w:qFormat/>
    <w:uiPriority w:val="45"/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6e8ea445-0592-4863-aa6d-acaaaede7ffd\&#20449;&#32440;&#23567;&#28165;&#26032;&#21807;&#32654;&#25991;&#33402;&#21494;&#23376;&#25163;&#32472;&#32972;&#26223;.docx" TargetMode="External"/></Relationships>
</file>

<file path=word/theme/theme1.xml><?xml version="1.0" encoding="utf-8"?>
<a:theme xmlns:a="http://schemas.openxmlformats.org/drawingml/2006/main" name="Office 主题">
  <a:themeElements>
    <a:clrScheme name="自定义 590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3CAB7"/>
      </a:accent1>
      <a:accent2>
        <a:srgbClr val="936241"/>
      </a:accent2>
      <a:accent3>
        <a:srgbClr val="BE9851"/>
      </a:accent3>
      <a:accent4>
        <a:srgbClr val="DFAB61"/>
      </a:accent4>
      <a:accent5>
        <a:srgbClr val="C68448"/>
      </a:accent5>
      <a:accent6>
        <a:srgbClr val="8E8454"/>
      </a:accent6>
      <a:hlink>
        <a:srgbClr val="0026E5"/>
      </a:hlink>
      <a:folHlink>
        <a:srgbClr val="7E1FAD"/>
      </a:folHlink>
    </a:clrScheme>
    <a:fontScheme name="自定义 61">
      <a:majorFont>
        <a:latin typeface="汉仪楷体简"/>
        <a:ea typeface="汉仪楷体简"/>
        <a:cs typeface=""/>
      </a:majorFont>
      <a:minorFont>
        <a:latin typeface="汉仪楷体简"/>
        <a:ea typeface="汉仪楷体简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67d36c3a-0062-49b1-b113-7eddb3f15969</errorID>
      <errorWord>折磨</errorWord>
      <group>L1_Word</group>
      <groupName>字词问题</groupName>
      <ability>L2_Typo</ability>
      <abilityName>字词错误</abilityName>
      <candidateList>
        <item>煎熬</item>
      </candidateList>
      <explain/>
      <paraID>43191704</paraID>
      <start>5</start>
      <end>7</end>
      <status>modified</status>
      <modifiedWord>煎熬</modifiedWord>
      <trackRevisions>false</trackRevisions>
    </reviewItem>
    <reviewItem>
      <errorID>fbb0c117-0ee9-48d9-a46c-c0f180811176</errorID>
      <errorWord>一段的</errorWord>
      <group>L1_Word</group>
      <groupName>字词问题</groupName>
      <ability>L2_Typo</ability>
      <abilityName>字词错误</abilityName>
      <candidateList>
        <item>一番</item>
      </candidateList>
      <explain/>
      <paraID>31E1C5DF</paraID>
      <start>95</start>
      <end>97</end>
      <status>modified</status>
      <modifiedWord>一番</modifiedWord>
      <trackRevisions>false</trackRevisions>
    </reviewItem>
    <reviewItem>
      <errorID>a8ce8a3f-fc2a-4bea-ae64-6f8b8ae2cc08</errorID>
      <errorWord>由内而发</errorWord>
      <group>L1_Word</group>
      <groupName>字词问题</groupName>
      <ability>L2_Typo</ability>
      <abilityName>字词错误</abilityName>
      <candidateList>
        <item>由内而外</item>
      </candidateList>
      <explain/>
      <paraID>31E1C5DF</paraID>
      <start>119</start>
      <end>123</end>
      <status>ignored</status>
      <modifiedWord/>
      <trackRevisions>false</trackRevisions>
    </reviewItem>
    <reviewItem>
      <errorID>8eb9681b-86c4-49af-a9bb-53422382d231</errorID>
      <errorWord>慢慢地经验积累</errorWord>
      <group>L1_Word</group>
      <groupName>字词问题</groupName>
      <ability>L2_Typo</ability>
      <abilityName>字词错误</abilityName>
      <candidateList>
        <item>慢慢积累经验</item>
      </candidateList>
      <explain/>
      <paraID>6CAB5035</paraID>
      <start>87</start>
      <end>93</end>
      <status>modified</status>
      <modifiedWord>慢慢积累经验</modifiedWord>
      <trackRevisions>false</trackRevisions>
    </reviewItem>
    <reviewItem>
      <errorID>84f096b5-9409-45c3-8afd-1b309078f66d</errorID>
      <errorWord>还是</errorWord>
      <group>L1_Punc</group>
      <groupName>标点问题</groupName>
      <ability>L2_Punc</ability>
      <abilityName>标点符号检查</abilityName>
      <candidateList>
        <item>，还是</item>
      </candidateList>
      <explain/>
      <paraID>454802C8</paraID>
      <start>19</start>
      <end>22</end>
      <status>modified</status>
      <modifiedWord>，还是</modifiedWord>
      <trackRevisions>false</trackRevisions>
    </reviewItem>
    <reviewItem>
      <errorID>69d92f74-02df-4312-b378-c236063becf5</errorID>
      <errorWord>；</errorWord>
      <group>L1_Punc</group>
      <groupName>标点问题</groupName>
      <ability>L2_Punc</ability>
      <abilityName>标点符号检查</abilityName>
      <candidateList>
        <item>？</item>
      </candidateList>
      <explain/>
      <paraID>454802C8</paraID>
      <start>31</start>
      <end>32</end>
      <status>ignored</status>
      <modifiedWord/>
      <trackRevisions>false</trackRevisions>
    </reviewItem>
    <reviewItem>
      <errorID>1c359c0d-997f-4398-8c43-79be55e6efc8</errorID>
      <errorWord>桃</errorWord>
      <group>L1_Word</group>
      <groupName>字词问题</groupName>
      <ability>L2_Typo</ability>
      <abilityName>字词错误</abilityName>
      <candidateList>
        <item>华</item>
      </candidateList>
      <explain/>
      <paraID>6E7FF28D</paraID>
      <start>30</start>
      <end>31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910b3ba-0743-4098-8954-9153142c40b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信纸小清新唯美文艺叶子手绘背景.docx</Template>
  <Pages>2</Pages>
  <Words>578</Words>
  <Characters>581</Characters>
  <Lines>0</Lines>
  <Paragraphs>0</Paragraphs>
  <TotalTime>2</TotalTime>
  <ScaleCrop>false</ScaleCrop>
  <LinksUpToDate>false</LinksUpToDate>
  <CharactersWithSpaces>581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2026-04-28T09:58:00Z</dcterms:created>
  <dc:creator>404 Not Found</dc:creator>
  <cp:lastModifiedBy>404 Not Found</cp:lastModifiedBy>
  <dcterms:modified xsi:type="dcterms:W3CDTF">2026-04-29T10:36:32Z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UUID">
    <vt:lpwstr>v1.0_mb_YL4Hv9/19lKDTn6VWPIGBA==</vt:lpwstr>
  </property>
  <property fmtid="{D5CDD505-2E9C-101B-9397-08002B2CF9AE}" pid="4" name="ICV">
    <vt:lpwstr>38478C84EF98493FB3B0190A437A8953_13</vt:lpwstr>
  </property>
  <property fmtid="{D5CDD505-2E9C-101B-9397-08002B2CF9AE}" pid="5" name="KSOTemplateDocerSaveRecord">
    <vt:lpwstr>eyJoZGlkIjoiOGI4NjI5OTBmMDM1ODFlMDkzNDFlZTFiMWNhZWU5ZTMiLCJ1c2VySWQiOiI0NjYzNTMwMDAifQ==</vt:lpwstr>
  </property>
</Properties>
</file>